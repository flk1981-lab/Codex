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97AD0A">
      <w:pPr>
        <w:pStyle w:val="31"/>
        <w:widowControl/>
        <w:ind w:firstLine="3855" w:firstLineChars="1200"/>
      </w:pPr>
      <w:r>
        <w:t>TDSC 随访计划主表（EDC/随访卡可直接使用）</w:t>
      </w:r>
    </w:p>
    <w:p w14:paraId="47B91472">
      <w:pPr>
        <w:pStyle w:val="26"/>
        <w:widowControl/>
      </w:pPr>
      <w:r>
        <w:t>（4个月 / 6个月 / 9个月方案整合；单一事实来源）</w:t>
      </w:r>
    </w:p>
    <w:p w14:paraId="2C987029">
      <w:pPr>
        <w:pStyle w:val="19"/>
        <w:widowControl/>
      </w:pPr>
      <w:r>
        <w:t>版本：V2.2    生效日期：2026-03-04    依据：TDSC研究方案 V2.0（2026-02-28）/ TDSC Study Protocol V2.0 (2026-02-28)</w:t>
      </w:r>
    </w:p>
    <w:p w14:paraId="2D120AEF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使用说明</w:t>
      </w:r>
    </w:p>
    <w:p w14:paraId="7C8B53BE">
      <w:pPr>
        <w:pStyle w:val="16"/>
        <w:bidi w:val="0"/>
        <w:ind w:left="360" w:leftChars="0" w:hanging="360" w:firstLineChars="0"/>
      </w:pPr>
      <w:r>
        <w:t>本</w:t>
      </w:r>
      <w:r>
        <w:rPr>
          <w:rFonts w:ascii="Times New Roman" w:hAnsi="Calibri" w:eastAsia="宋体" w:cs="Times New Roman"/>
          <w:sz w:val="24"/>
        </w:rPr>
        <w:t>文件用于定义“何时做什么”（what &amp; when），便于 EDC 建库</w:t>
      </w:r>
      <w:r>
        <w:t>、随访排程与中心培训；具体“怎么做”（how）请按对应 SOP 执行。</w:t>
      </w:r>
    </w:p>
    <w:p w14:paraId="49DC9829">
      <w:pPr>
        <w:pStyle w:val="16"/>
        <w:bidi w:val="0"/>
        <w:ind w:left="360" w:leftChars="0" w:hanging="360" w:firstLineChars="0"/>
      </w:pPr>
      <w:r>
        <w:t>表格单元格格式：4m/6m/9m。X 表示该方案在该访视需执行；- 表示不安排。</w:t>
      </w:r>
    </w:p>
    <w:p w14:paraId="351D9A61">
      <w:pPr>
        <w:pStyle w:val="16"/>
        <w:bidi w:val="0"/>
        <w:ind w:left="360" w:leftChars="0" w:hanging="360" w:firstLineChars="0"/>
      </w:pPr>
      <w:r>
        <w:t>疗程结束（EOT）分别为：4个月 W16；6个月 W24；9个月 W36。FV1–FV7 为相对 EOT 的时间窗（±14 天）。</w:t>
      </w:r>
    </w:p>
    <w:p w14:paraId="6B35F95E">
      <w:pPr>
        <w:pStyle w:val="16"/>
        <w:bidi w:val="0"/>
        <w:ind w:left="360" w:leftChars="0" w:hanging="360" w:firstLineChars="0"/>
      </w:pPr>
      <w:r>
        <w:t>总观察期分别为：4个月方案 28个月；6个月方案 30个月；9个月方案 33个月；无需为了“跨组齐平”而延长短疗程组随访。</w:t>
      </w:r>
    </w:p>
    <w:p w14:paraId="5B4AA381">
      <w:pPr>
        <w:pStyle w:val="16"/>
        <w:bidi w:val="0"/>
        <w:ind w:left="360" w:leftChars="0" w:hanging="360" w:firstLineChars="0"/>
      </w:pPr>
      <w:r>
        <w:t>队列B在 W24（M6）执行“仅微生物学 Hard Gate”达标者随机（停药=6m；继续至9m=9m），详见 SOP02 + SOP12。</w:t>
      </w:r>
    </w:p>
    <w:p w14:paraId="4986A270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关键交叉引用（避免重复）</w:t>
      </w:r>
      <w:bookmarkStart w:id="0" w:name="_GoBack"/>
      <w:bookmarkEnd w:id="0"/>
    </w:p>
    <w:p w14:paraId="0BE45D1E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知情同意与撤回/失访；入排与 TB-DM 确诊。</w:t>
      </w:r>
    </w:p>
    <w:p w14:paraId="042311E4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随机与分配（含队列B M6 Hard Gate随机）；队列B Hard Gate判定；结局/CEC材料包。</w:t>
      </w:r>
    </w:p>
    <w:p w14:paraId="5D2D8F66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AE采集与上报闭环；EDC自动分级与触发。</w:t>
      </w:r>
    </w:p>
    <w:p w14:paraId="58E1A5FE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影像采集与集中判读质控；微生物学（培养、污染/NTM、DST/WGS接口）。</w:t>
      </w:r>
    </w:p>
    <w:p w14:paraId="6386DDB8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生物样本运输保存；呼出气/探索性breathomics。</w:t>
      </w:r>
    </w:p>
    <w:p w14:paraId="2DA9D310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随访计划主表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5"/>
        <w:gridCol w:w="1013"/>
        <w:gridCol w:w="579"/>
        <w:gridCol w:w="579"/>
        <w:gridCol w:w="651"/>
        <w:gridCol w:w="651"/>
        <w:gridCol w:w="651"/>
        <w:gridCol w:w="651"/>
        <w:gridCol w:w="724"/>
        <w:gridCol w:w="724"/>
        <w:gridCol w:w="724"/>
        <w:gridCol w:w="724"/>
        <w:gridCol w:w="724"/>
        <w:gridCol w:w="724"/>
        <w:gridCol w:w="651"/>
        <w:gridCol w:w="579"/>
        <w:gridCol w:w="579"/>
        <w:gridCol w:w="579"/>
        <w:gridCol w:w="579"/>
        <w:gridCol w:w="579"/>
        <w:gridCol w:w="579"/>
        <w:gridCol w:w="579"/>
      </w:tblGrid>
      <w:tr w14:paraId="79A82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" w:type="pct"/>
            <w:vAlign w:val="center"/>
          </w:tcPr>
          <w:p w14:paraId="2ADA6D84">
            <w:pPr>
              <w:spacing w:after="0"/>
            </w:pPr>
            <w:r>
              <w:rPr>
                <w:sz w:val="17"/>
              </w:rPr>
              <w:t>阶段</w:t>
            </w:r>
          </w:p>
        </w:tc>
        <w:tc>
          <w:tcPr>
            <w:tcW w:w="353" w:type="pct"/>
            <w:vAlign w:val="center"/>
          </w:tcPr>
          <w:p w14:paraId="34BDA2CD">
            <w:pPr>
              <w:spacing w:after="0"/>
            </w:pPr>
          </w:p>
        </w:tc>
        <w:tc>
          <w:tcPr>
            <w:tcW w:w="202" w:type="pct"/>
            <w:vAlign w:val="center"/>
          </w:tcPr>
          <w:p w14:paraId="73C4DE54">
            <w:pPr>
              <w:spacing w:after="0"/>
            </w:pPr>
            <w:r>
              <w:rPr>
                <w:sz w:val="17"/>
              </w:rPr>
              <w:t>筛选期</w:t>
            </w:r>
          </w:p>
        </w:tc>
        <w:tc>
          <w:tcPr>
            <w:tcW w:w="202" w:type="pct"/>
            <w:vAlign w:val="center"/>
          </w:tcPr>
          <w:p w14:paraId="65B3C7D8">
            <w:pPr>
              <w:spacing w:after="0"/>
            </w:pPr>
            <w:r>
              <w:rPr>
                <w:sz w:val="17"/>
              </w:rPr>
              <w:t>治疗期</w:t>
            </w:r>
          </w:p>
        </w:tc>
        <w:tc>
          <w:tcPr>
            <w:tcW w:w="227" w:type="pct"/>
            <w:vAlign w:val="center"/>
          </w:tcPr>
          <w:p w14:paraId="1B1461BE">
            <w:pPr>
              <w:spacing w:after="0"/>
            </w:pPr>
            <w:r>
              <w:rPr>
                <w:sz w:val="17"/>
              </w:rPr>
              <w:t>治疗期</w:t>
            </w:r>
          </w:p>
        </w:tc>
        <w:tc>
          <w:tcPr>
            <w:tcW w:w="227" w:type="pct"/>
            <w:vAlign w:val="center"/>
          </w:tcPr>
          <w:p w14:paraId="100C50EC">
            <w:pPr>
              <w:spacing w:after="0"/>
            </w:pPr>
            <w:r>
              <w:rPr>
                <w:sz w:val="17"/>
              </w:rPr>
              <w:t>治疗期</w:t>
            </w:r>
          </w:p>
        </w:tc>
        <w:tc>
          <w:tcPr>
            <w:tcW w:w="227" w:type="pct"/>
            <w:vAlign w:val="center"/>
          </w:tcPr>
          <w:p w14:paraId="0F304A7C">
            <w:pPr>
              <w:spacing w:after="0"/>
            </w:pPr>
            <w:r>
              <w:rPr>
                <w:sz w:val="17"/>
              </w:rPr>
              <w:t>治疗期</w:t>
            </w:r>
          </w:p>
        </w:tc>
        <w:tc>
          <w:tcPr>
            <w:tcW w:w="227" w:type="pct"/>
            <w:vAlign w:val="center"/>
          </w:tcPr>
          <w:p w14:paraId="764D37F4">
            <w:pPr>
              <w:spacing w:after="0"/>
            </w:pPr>
            <w:r>
              <w:rPr>
                <w:sz w:val="17"/>
              </w:rPr>
              <w:t>治疗期</w:t>
            </w:r>
          </w:p>
        </w:tc>
        <w:tc>
          <w:tcPr>
            <w:tcW w:w="252" w:type="pct"/>
            <w:vAlign w:val="center"/>
          </w:tcPr>
          <w:p w14:paraId="52B6859F">
            <w:pPr>
              <w:spacing w:after="0"/>
            </w:pPr>
            <w:r>
              <w:rPr>
                <w:sz w:val="17"/>
              </w:rPr>
              <w:t>治疗期</w:t>
            </w:r>
          </w:p>
        </w:tc>
        <w:tc>
          <w:tcPr>
            <w:tcW w:w="252" w:type="pct"/>
            <w:vAlign w:val="center"/>
          </w:tcPr>
          <w:p w14:paraId="4C0F1922">
            <w:pPr>
              <w:spacing w:after="0"/>
            </w:pPr>
            <w:r>
              <w:rPr>
                <w:sz w:val="17"/>
              </w:rPr>
              <w:t>治疗期</w:t>
            </w:r>
          </w:p>
        </w:tc>
        <w:tc>
          <w:tcPr>
            <w:tcW w:w="252" w:type="pct"/>
            <w:vAlign w:val="center"/>
          </w:tcPr>
          <w:p w14:paraId="0F7E92E3">
            <w:pPr>
              <w:spacing w:after="0"/>
            </w:pPr>
            <w:r>
              <w:rPr>
                <w:sz w:val="17"/>
              </w:rPr>
              <w:t>治疗期</w:t>
            </w:r>
          </w:p>
        </w:tc>
        <w:tc>
          <w:tcPr>
            <w:tcW w:w="252" w:type="pct"/>
            <w:vAlign w:val="center"/>
          </w:tcPr>
          <w:p w14:paraId="3982A76F">
            <w:pPr>
              <w:spacing w:after="0"/>
            </w:pPr>
            <w:r>
              <w:rPr>
                <w:sz w:val="17"/>
              </w:rPr>
              <w:t>治疗期</w:t>
            </w:r>
          </w:p>
        </w:tc>
        <w:tc>
          <w:tcPr>
            <w:tcW w:w="252" w:type="pct"/>
            <w:vAlign w:val="center"/>
          </w:tcPr>
          <w:p w14:paraId="0D430F0C">
            <w:pPr>
              <w:spacing w:after="0"/>
            </w:pPr>
            <w:r>
              <w:rPr>
                <w:sz w:val="17"/>
              </w:rPr>
              <w:t>治疗期</w:t>
            </w:r>
          </w:p>
        </w:tc>
        <w:tc>
          <w:tcPr>
            <w:tcW w:w="252" w:type="pct"/>
            <w:vAlign w:val="center"/>
          </w:tcPr>
          <w:p w14:paraId="04B3E5FA">
            <w:pPr>
              <w:spacing w:after="0"/>
            </w:pPr>
            <w:r>
              <w:rPr>
                <w:sz w:val="17"/>
              </w:rPr>
              <w:t>治疗期</w:t>
            </w:r>
          </w:p>
        </w:tc>
        <w:tc>
          <w:tcPr>
            <w:tcW w:w="227" w:type="pct"/>
            <w:vAlign w:val="center"/>
          </w:tcPr>
          <w:p w14:paraId="205E7D4C">
            <w:pPr>
              <w:spacing w:after="0"/>
            </w:pPr>
            <w:r>
              <w:rPr>
                <w:sz w:val="17"/>
              </w:rPr>
              <w:t>提前终止（ET）</w:t>
            </w:r>
          </w:p>
        </w:tc>
        <w:tc>
          <w:tcPr>
            <w:tcW w:w="202" w:type="pct"/>
            <w:vAlign w:val="center"/>
          </w:tcPr>
          <w:p w14:paraId="07277A36">
            <w:pPr>
              <w:spacing w:after="0"/>
            </w:pPr>
            <w:r>
              <w:rPr>
                <w:sz w:val="17"/>
              </w:rPr>
              <w:t>停药后随访期</w:t>
            </w:r>
          </w:p>
        </w:tc>
        <w:tc>
          <w:tcPr>
            <w:tcW w:w="202" w:type="pct"/>
            <w:vAlign w:val="center"/>
          </w:tcPr>
          <w:p w14:paraId="1AFB0E46">
            <w:pPr>
              <w:spacing w:after="0"/>
            </w:pPr>
            <w:r>
              <w:rPr>
                <w:sz w:val="17"/>
              </w:rPr>
              <w:t>停药后随访期</w:t>
            </w:r>
          </w:p>
        </w:tc>
        <w:tc>
          <w:tcPr>
            <w:tcW w:w="202" w:type="pct"/>
            <w:vAlign w:val="center"/>
          </w:tcPr>
          <w:p w14:paraId="409DEC37">
            <w:pPr>
              <w:spacing w:after="0"/>
            </w:pPr>
            <w:r>
              <w:rPr>
                <w:sz w:val="17"/>
              </w:rPr>
              <w:t>停药后随访期</w:t>
            </w:r>
          </w:p>
        </w:tc>
        <w:tc>
          <w:tcPr>
            <w:tcW w:w="202" w:type="pct"/>
            <w:vAlign w:val="center"/>
          </w:tcPr>
          <w:p w14:paraId="328DEB8D">
            <w:pPr>
              <w:spacing w:after="0"/>
            </w:pPr>
            <w:r>
              <w:rPr>
                <w:sz w:val="17"/>
              </w:rPr>
              <w:t>停药后随访期</w:t>
            </w:r>
          </w:p>
        </w:tc>
        <w:tc>
          <w:tcPr>
            <w:tcW w:w="202" w:type="pct"/>
            <w:vAlign w:val="center"/>
          </w:tcPr>
          <w:p w14:paraId="3FC588D1">
            <w:pPr>
              <w:spacing w:after="0"/>
            </w:pPr>
            <w:r>
              <w:rPr>
                <w:sz w:val="17"/>
              </w:rPr>
              <w:t>停药后随访期</w:t>
            </w:r>
          </w:p>
        </w:tc>
        <w:tc>
          <w:tcPr>
            <w:tcW w:w="202" w:type="pct"/>
            <w:vAlign w:val="center"/>
          </w:tcPr>
          <w:p w14:paraId="3A370F06">
            <w:pPr>
              <w:spacing w:after="0"/>
            </w:pPr>
            <w:r>
              <w:rPr>
                <w:sz w:val="17"/>
              </w:rPr>
              <w:t>停药后随访期</w:t>
            </w:r>
          </w:p>
        </w:tc>
        <w:tc>
          <w:tcPr>
            <w:tcW w:w="202" w:type="pct"/>
            <w:vAlign w:val="center"/>
          </w:tcPr>
          <w:p w14:paraId="2547C7E1">
            <w:pPr>
              <w:spacing w:after="0"/>
            </w:pPr>
            <w:r>
              <w:rPr>
                <w:sz w:val="17"/>
              </w:rPr>
              <w:t>停药后随访期</w:t>
            </w:r>
          </w:p>
        </w:tc>
      </w:tr>
      <w:tr w14:paraId="16743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" w:type="pct"/>
            <w:vAlign w:val="center"/>
          </w:tcPr>
          <w:p w14:paraId="5731334E">
            <w:pPr>
              <w:spacing w:after="0"/>
            </w:pPr>
            <w:r>
              <w:rPr>
                <w:sz w:val="17"/>
              </w:rPr>
              <w:t>类别</w:t>
            </w:r>
          </w:p>
        </w:tc>
        <w:tc>
          <w:tcPr>
            <w:tcW w:w="353" w:type="pct"/>
            <w:vAlign w:val="center"/>
          </w:tcPr>
          <w:p w14:paraId="7A284A6E">
            <w:pPr>
              <w:spacing w:after="0"/>
            </w:pPr>
            <w:r>
              <w:rPr>
                <w:sz w:val="17"/>
              </w:rPr>
              <w:t>评估项目</w:t>
            </w:r>
          </w:p>
        </w:tc>
        <w:tc>
          <w:tcPr>
            <w:tcW w:w="202" w:type="pct"/>
            <w:vAlign w:val="center"/>
          </w:tcPr>
          <w:p w14:paraId="227CAA61">
            <w:pPr>
              <w:spacing w:after="0"/>
            </w:pPr>
            <w:r>
              <w:rPr>
                <w:sz w:val="17"/>
              </w:rPr>
              <w:t>V0</w:t>
            </w:r>
          </w:p>
        </w:tc>
        <w:tc>
          <w:tcPr>
            <w:tcW w:w="202" w:type="pct"/>
            <w:vAlign w:val="center"/>
          </w:tcPr>
          <w:p w14:paraId="2B509E78">
            <w:pPr>
              <w:spacing w:after="0"/>
            </w:pPr>
            <w:r>
              <w:rPr>
                <w:sz w:val="17"/>
              </w:rPr>
              <w:t>V1</w:t>
            </w:r>
          </w:p>
        </w:tc>
        <w:tc>
          <w:tcPr>
            <w:tcW w:w="227" w:type="pct"/>
            <w:vAlign w:val="center"/>
          </w:tcPr>
          <w:p w14:paraId="24F8D445">
            <w:pPr>
              <w:spacing w:after="0"/>
            </w:pPr>
            <w:r>
              <w:rPr>
                <w:sz w:val="17"/>
              </w:rPr>
              <w:t>W2</w:t>
            </w:r>
          </w:p>
        </w:tc>
        <w:tc>
          <w:tcPr>
            <w:tcW w:w="227" w:type="pct"/>
            <w:vAlign w:val="center"/>
          </w:tcPr>
          <w:p w14:paraId="6C850736">
            <w:pPr>
              <w:spacing w:after="0"/>
            </w:pPr>
            <w:r>
              <w:rPr>
                <w:sz w:val="17"/>
              </w:rPr>
              <w:t>W4</w:t>
            </w:r>
          </w:p>
        </w:tc>
        <w:tc>
          <w:tcPr>
            <w:tcW w:w="227" w:type="pct"/>
            <w:vAlign w:val="center"/>
          </w:tcPr>
          <w:p w14:paraId="2CFB5A5F">
            <w:pPr>
              <w:spacing w:after="0"/>
            </w:pPr>
            <w:r>
              <w:rPr>
                <w:sz w:val="17"/>
              </w:rPr>
              <w:t>W8</w:t>
            </w:r>
          </w:p>
        </w:tc>
        <w:tc>
          <w:tcPr>
            <w:tcW w:w="227" w:type="pct"/>
            <w:vAlign w:val="center"/>
          </w:tcPr>
          <w:p w14:paraId="6C30BEEE">
            <w:pPr>
              <w:spacing w:after="0"/>
            </w:pPr>
            <w:r>
              <w:rPr>
                <w:sz w:val="17"/>
              </w:rPr>
              <w:t>W12</w:t>
            </w:r>
          </w:p>
        </w:tc>
        <w:tc>
          <w:tcPr>
            <w:tcW w:w="252" w:type="pct"/>
            <w:vAlign w:val="center"/>
          </w:tcPr>
          <w:p w14:paraId="60126EEB">
            <w:pPr>
              <w:spacing w:after="0"/>
            </w:pPr>
            <w:r>
              <w:rPr>
                <w:sz w:val="17"/>
              </w:rPr>
              <w:t>W16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(EOT-4m)</w:t>
            </w:r>
          </w:p>
        </w:tc>
        <w:tc>
          <w:tcPr>
            <w:tcW w:w="252" w:type="pct"/>
            <w:vAlign w:val="center"/>
          </w:tcPr>
          <w:p w14:paraId="1966C48C">
            <w:pPr>
              <w:spacing w:after="0"/>
            </w:pPr>
            <w:r>
              <w:rPr>
                <w:sz w:val="17"/>
              </w:rPr>
              <w:t>W20</w:t>
            </w:r>
          </w:p>
        </w:tc>
        <w:tc>
          <w:tcPr>
            <w:tcW w:w="252" w:type="pct"/>
            <w:vAlign w:val="center"/>
          </w:tcPr>
          <w:p w14:paraId="7373F2A3">
            <w:pPr>
              <w:spacing w:after="0"/>
            </w:pPr>
            <w:r>
              <w:rPr>
                <w:sz w:val="17"/>
              </w:rPr>
              <w:t>W24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(EOT-6m)</w:t>
            </w:r>
          </w:p>
        </w:tc>
        <w:tc>
          <w:tcPr>
            <w:tcW w:w="252" w:type="pct"/>
            <w:vAlign w:val="center"/>
          </w:tcPr>
          <w:p w14:paraId="0E73F436">
            <w:pPr>
              <w:spacing w:after="0"/>
            </w:pPr>
            <w:r>
              <w:rPr>
                <w:sz w:val="17"/>
              </w:rPr>
              <w:t>W28</w:t>
            </w:r>
          </w:p>
        </w:tc>
        <w:tc>
          <w:tcPr>
            <w:tcW w:w="252" w:type="pct"/>
            <w:vAlign w:val="center"/>
          </w:tcPr>
          <w:p w14:paraId="40E73348">
            <w:pPr>
              <w:spacing w:after="0"/>
            </w:pPr>
            <w:r>
              <w:rPr>
                <w:sz w:val="17"/>
              </w:rPr>
              <w:t>W32</w:t>
            </w:r>
          </w:p>
        </w:tc>
        <w:tc>
          <w:tcPr>
            <w:tcW w:w="252" w:type="pct"/>
            <w:vAlign w:val="center"/>
          </w:tcPr>
          <w:p w14:paraId="34A668B8">
            <w:pPr>
              <w:spacing w:after="0"/>
            </w:pPr>
            <w:r>
              <w:rPr>
                <w:sz w:val="17"/>
              </w:rPr>
              <w:t>W36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(EOT-9m)</w:t>
            </w:r>
          </w:p>
        </w:tc>
        <w:tc>
          <w:tcPr>
            <w:tcW w:w="227" w:type="pct"/>
            <w:vAlign w:val="center"/>
          </w:tcPr>
          <w:p w14:paraId="11C35D04">
            <w:pPr>
              <w:spacing w:after="0"/>
            </w:pPr>
            <w:r>
              <w:rPr>
                <w:sz w:val="17"/>
              </w:rPr>
              <w:t>ET⑪</w:t>
            </w:r>
          </w:p>
        </w:tc>
        <w:tc>
          <w:tcPr>
            <w:tcW w:w="202" w:type="pct"/>
            <w:vAlign w:val="center"/>
          </w:tcPr>
          <w:p w14:paraId="33F4F9E9">
            <w:pPr>
              <w:spacing w:after="0"/>
            </w:pPr>
            <w:r>
              <w:rPr>
                <w:sz w:val="17"/>
              </w:rPr>
              <w:t>FV1</w:t>
            </w:r>
          </w:p>
        </w:tc>
        <w:tc>
          <w:tcPr>
            <w:tcW w:w="202" w:type="pct"/>
            <w:vAlign w:val="center"/>
          </w:tcPr>
          <w:p w14:paraId="157C386F">
            <w:pPr>
              <w:spacing w:after="0"/>
            </w:pPr>
            <w:r>
              <w:rPr>
                <w:sz w:val="17"/>
              </w:rPr>
              <w:t>FV2</w:t>
            </w:r>
          </w:p>
        </w:tc>
        <w:tc>
          <w:tcPr>
            <w:tcW w:w="202" w:type="pct"/>
            <w:vAlign w:val="center"/>
          </w:tcPr>
          <w:p w14:paraId="1AEA41D3">
            <w:pPr>
              <w:spacing w:after="0"/>
            </w:pPr>
            <w:r>
              <w:rPr>
                <w:sz w:val="17"/>
              </w:rPr>
              <w:t>FV3</w:t>
            </w:r>
          </w:p>
        </w:tc>
        <w:tc>
          <w:tcPr>
            <w:tcW w:w="202" w:type="pct"/>
            <w:vAlign w:val="center"/>
          </w:tcPr>
          <w:p w14:paraId="6318D656">
            <w:pPr>
              <w:spacing w:after="0"/>
            </w:pPr>
            <w:r>
              <w:rPr>
                <w:sz w:val="17"/>
              </w:rPr>
              <w:t>FV4</w:t>
            </w:r>
          </w:p>
        </w:tc>
        <w:tc>
          <w:tcPr>
            <w:tcW w:w="202" w:type="pct"/>
            <w:vAlign w:val="center"/>
          </w:tcPr>
          <w:p w14:paraId="4E7E78AF">
            <w:pPr>
              <w:spacing w:after="0"/>
            </w:pPr>
            <w:r>
              <w:rPr>
                <w:sz w:val="17"/>
              </w:rPr>
              <w:t>FV5</w:t>
            </w:r>
          </w:p>
        </w:tc>
        <w:tc>
          <w:tcPr>
            <w:tcW w:w="202" w:type="pct"/>
            <w:vAlign w:val="center"/>
          </w:tcPr>
          <w:p w14:paraId="78ADE0F9">
            <w:pPr>
              <w:spacing w:after="0"/>
            </w:pPr>
            <w:r>
              <w:rPr>
                <w:sz w:val="17"/>
              </w:rPr>
              <w:t>FV6</w:t>
            </w:r>
          </w:p>
        </w:tc>
        <w:tc>
          <w:tcPr>
            <w:tcW w:w="202" w:type="pct"/>
            <w:vAlign w:val="center"/>
          </w:tcPr>
          <w:p w14:paraId="6809D97A">
            <w:pPr>
              <w:spacing w:after="0"/>
            </w:pPr>
            <w:r>
              <w:rPr>
                <w:sz w:val="17"/>
              </w:rPr>
              <w:t>FV7</w:t>
            </w:r>
          </w:p>
        </w:tc>
      </w:tr>
      <w:tr w14:paraId="1EBF7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" w:type="pct"/>
            <w:vAlign w:val="center"/>
          </w:tcPr>
          <w:p w14:paraId="54AAB21B">
            <w:pPr>
              <w:spacing w:after="0"/>
            </w:pPr>
          </w:p>
        </w:tc>
        <w:tc>
          <w:tcPr>
            <w:tcW w:w="353" w:type="pct"/>
            <w:vAlign w:val="center"/>
          </w:tcPr>
          <w:p w14:paraId="0E28D1A0">
            <w:pPr>
              <w:spacing w:after="0"/>
            </w:pPr>
          </w:p>
        </w:tc>
        <w:tc>
          <w:tcPr>
            <w:tcW w:w="202" w:type="pct"/>
            <w:vAlign w:val="center"/>
          </w:tcPr>
          <w:p w14:paraId="76E2C0D7">
            <w:pPr>
              <w:spacing w:after="0"/>
            </w:pPr>
            <w:r>
              <w:rPr>
                <w:sz w:val="17"/>
              </w:rPr>
              <w:t>筛选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D-7~-1</w:t>
            </w:r>
          </w:p>
        </w:tc>
        <w:tc>
          <w:tcPr>
            <w:tcW w:w="202" w:type="pct"/>
            <w:vAlign w:val="center"/>
          </w:tcPr>
          <w:p w14:paraId="626CBD26">
            <w:pPr>
              <w:spacing w:after="0"/>
            </w:pPr>
            <w:r>
              <w:rPr>
                <w:sz w:val="17"/>
              </w:rPr>
              <w:t>基线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D0</w:t>
            </w:r>
          </w:p>
        </w:tc>
        <w:tc>
          <w:tcPr>
            <w:tcW w:w="227" w:type="pct"/>
            <w:vAlign w:val="center"/>
          </w:tcPr>
          <w:p w14:paraId="78488792">
            <w:pPr>
              <w:spacing w:after="0"/>
            </w:pPr>
            <w:r>
              <w:rPr>
                <w:sz w:val="17"/>
              </w:rPr>
              <w:t>W2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D14±3</w:t>
            </w:r>
          </w:p>
        </w:tc>
        <w:tc>
          <w:tcPr>
            <w:tcW w:w="227" w:type="pct"/>
            <w:vAlign w:val="center"/>
          </w:tcPr>
          <w:p w14:paraId="649DE182">
            <w:pPr>
              <w:spacing w:after="0"/>
            </w:pPr>
            <w:r>
              <w:rPr>
                <w:sz w:val="17"/>
              </w:rPr>
              <w:t>W4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D28±3</w:t>
            </w:r>
          </w:p>
        </w:tc>
        <w:tc>
          <w:tcPr>
            <w:tcW w:w="227" w:type="pct"/>
            <w:vAlign w:val="center"/>
          </w:tcPr>
          <w:p w14:paraId="7F916641">
            <w:pPr>
              <w:spacing w:after="0"/>
            </w:pPr>
            <w:r>
              <w:rPr>
                <w:sz w:val="17"/>
              </w:rPr>
              <w:t>W8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D56±3</w:t>
            </w:r>
          </w:p>
        </w:tc>
        <w:tc>
          <w:tcPr>
            <w:tcW w:w="227" w:type="pct"/>
            <w:vAlign w:val="center"/>
          </w:tcPr>
          <w:p w14:paraId="6195CF39">
            <w:pPr>
              <w:spacing w:after="0"/>
            </w:pPr>
            <w:r>
              <w:rPr>
                <w:sz w:val="17"/>
              </w:rPr>
              <w:t>W12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D84±7</w:t>
            </w:r>
          </w:p>
        </w:tc>
        <w:tc>
          <w:tcPr>
            <w:tcW w:w="252" w:type="pct"/>
            <w:vAlign w:val="center"/>
          </w:tcPr>
          <w:p w14:paraId="59B2EB34">
            <w:pPr>
              <w:spacing w:after="0"/>
            </w:pPr>
            <w:r>
              <w:rPr>
                <w:sz w:val="17"/>
              </w:rPr>
              <w:t>W16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D112±7</w:t>
            </w:r>
          </w:p>
        </w:tc>
        <w:tc>
          <w:tcPr>
            <w:tcW w:w="252" w:type="pct"/>
            <w:vAlign w:val="center"/>
          </w:tcPr>
          <w:p w14:paraId="03C7ED1A">
            <w:pPr>
              <w:spacing w:after="0"/>
            </w:pPr>
            <w:r>
              <w:rPr>
                <w:sz w:val="17"/>
              </w:rPr>
              <w:t>W20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D140±7</w:t>
            </w:r>
          </w:p>
        </w:tc>
        <w:tc>
          <w:tcPr>
            <w:tcW w:w="252" w:type="pct"/>
            <w:vAlign w:val="center"/>
          </w:tcPr>
          <w:p w14:paraId="6A03A416">
            <w:pPr>
              <w:spacing w:after="0"/>
            </w:pPr>
            <w:r>
              <w:rPr>
                <w:sz w:val="17"/>
              </w:rPr>
              <w:t>W24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D168±7</w:t>
            </w:r>
          </w:p>
        </w:tc>
        <w:tc>
          <w:tcPr>
            <w:tcW w:w="252" w:type="pct"/>
            <w:vAlign w:val="center"/>
          </w:tcPr>
          <w:p w14:paraId="5EE7EE8A">
            <w:pPr>
              <w:spacing w:after="0"/>
            </w:pPr>
            <w:r>
              <w:rPr>
                <w:sz w:val="17"/>
              </w:rPr>
              <w:t>W28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D196±7</w:t>
            </w:r>
          </w:p>
        </w:tc>
        <w:tc>
          <w:tcPr>
            <w:tcW w:w="252" w:type="pct"/>
            <w:vAlign w:val="center"/>
          </w:tcPr>
          <w:p w14:paraId="14C9A62F">
            <w:pPr>
              <w:spacing w:after="0"/>
            </w:pPr>
            <w:r>
              <w:rPr>
                <w:sz w:val="17"/>
              </w:rPr>
              <w:t>W32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D224±7</w:t>
            </w:r>
          </w:p>
        </w:tc>
        <w:tc>
          <w:tcPr>
            <w:tcW w:w="252" w:type="pct"/>
            <w:vAlign w:val="center"/>
          </w:tcPr>
          <w:p w14:paraId="7BFD1921">
            <w:pPr>
              <w:spacing w:after="0"/>
            </w:pPr>
            <w:r>
              <w:rPr>
                <w:sz w:val="17"/>
              </w:rPr>
              <w:t>W36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D252±7</w:t>
            </w:r>
          </w:p>
        </w:tc>
        <w:tc>
          <w:tcPr>
            <w:tcW w:w="227" w:type="pct"/>
            <w:vAlign w:val="center"/>
          </w:tcPr>
          <w:p w14:paraId="731C52F6">
            <w:pPr>
              <w:spacing w:after="0"/>
            </w:pPr>
            <w:r>
              <w:rPr>
                <w:sz w:val="17"/>
              </w:rPr>
              <w:t>提前终止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任意</w:t>
            </w:r>
          </w:p>
        </w:tc>
        <w:tc>
          <w:tcPr>
            <w:tcW w:w="202" w:type="pct"/>
            <w:vAlign w:val="center"/>
          </w:tcPr>
          <w:p w14:paraId="470F2BB0">
            <w:pPr>
              <w:spacing w:after="0"/>
            </w:pPr>
            <w:r>
              <w:rPr>
                <w:sz w:val="17"/>
              </w:rPr>
              <w:t>+1月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  <w:tc>
          <w:tcPr>
            <w:tcW w:w="202" w:type="pct"/>
            <w:vAlign w:val="center"/>
          </w:tcPr>
          <w:p w14:paraId="46F9EA99">
            <w:pPr>
              <w:spacing w:after="0"/>
            </w:pPr>
            <w:r>
              <w:rPr>
                <w:sz w:val="17"/>
              </w:rPr>
              <w:t>+3月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  <w:tc>
          <w:tcPr>
            <w:tcW w:w="202" w:type="pct"/>
            <w:vAlign w:val="center"/>
          </w:tcPr>
          <w:p w14:paraId="2F826FEB">
            <w:pPr>
              <w:spacing w:after="0"/>
            </w:pPr>
            <w:r>
              <w:rPr>
                <w:sz w:val="17"/>
              </w:rPr>
              <w:t>+6月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  <w:tc>
          <w:tcPr>
            <w:tcW w:w="202" w:type="pct"/>
            <w:vAlign w:val="center"/>
          </w:tcPr>
          <w:p w14:paraId="52C196FC">
            <w:pPr>
              <w:spacing w:after="0"/>
            </w:pPr>
            <w:r>
              <w:rPr>
                <w:sz w:val="17"/>
              </w:rPr>
              <w:t>+9月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  <w:tc>
          <w:tcPr>
            <w:tcW w:w="202" w:type="pct"/>
            <w:vAlign w:val="center"/>
          </w:tcPr>
          <w:p w14:paraId="5EF4919D">
            <w:pPr>
              <w:spacing w:after="0"/>
            </w:pPr>
            <w:r>
              <w:rPr>
                <w:sz w:val="17"/>
              </w:rPr>
              <w:t>+12月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  <w:tc>
          <w:tcPr>
            <w:tcW w:w="202" w:type="pct"/>
            <w:vAlign w:val="center"/>
          </w:tcPr>
          <w:p w14:paraId="43A11AC8">
            <w:pPr>
              <w:spacing w:after="0"/>
            </w:pPr>
            <w:r>
              <w:rPr>
                <w:sz w:val="17"/>
              </w:rPr>
              <w:t>+18月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  <w:tc>
          <w:tcPr>
            <w:tcW w:w="202" w:type="pct"/>
            <w:vAlign w:val="center"/>
          </w:tcPr>
          <w:p w14:paraId="53D79A24">
            <w:pPr>
              <w:spacing w:after="0"/>
            </w:pPr>
            <w:r>
              <w:rPr>
                <w:sz w:val="17"/>
              </w:rPr>
              <w:t>+24月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</w:tr>
      <w:tr w14:paraId="2A43D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" w:type="pct"/>
            <w:vAlign w:val="center"/>
          </w:tcPr>
          <w:p w14:paraId="1D830688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353" w:type="pct"/>
            <w:vAlign w:val="center"/>
          </w:tcPr>
          <w:p w14:paraId="02E5D41E">
            <w:pPr>
              <w:spacing w:after="0"/>
            </w:pPr>
            <w:r>
              <w:rPr>
                <w:sz w:val="17"/>
              </w:rPr>
              <w:t>书面知情同意</w:t>
            </w:r>
          </w:p>
        </w:tc>
        <w:tc>
          <w:tcPr>
            <w:tcW w:w="202" w:type="pct"/>
            <w:vAlign w:val="center"/>
          </w:tcPr>
          <w:p w14:paraId="06281F75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0816FEB8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5D3B53F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0872FBE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033C545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3C45AA48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46AEE58B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44F51624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29510E4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7EECD48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51B1590E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4D58258B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3B6FEF1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1E37C79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5DE09188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12560CEB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022858F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2A61228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0202537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0998C65F">
            <w:pPr>
              <w:spacing w:after="0"/>
            </w:pPr>
            <w:r>
              <w:rPr>
                <w:sz w:val="17"/>
              </w:rPr>
              <w:t>-/-/-</w:t>
            </w:r>
          </w:p>
        </w:tc>
      </w:tr>
      <w:tr w14:paraId="1EF1D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" w:type="pct"/>
            <w:vAlign w:val="center"/>
          </w:tcPr>
          <w:p w14:paraId="5D8C69B9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353" w:type="pct"/>
            <w:vAlign w:val="center"/>
          </w:tcPr>
          <w:p w14:paraId="498F5AED">
            <w:pPr>
              <w:spacing w:after="0"/>
            </w:pPr>
            <w:r>
              <w:rPr>
                <w:sz w:val="17"/>
              </w:rPr>
              <w:t>入排标准评估</w:t>
            </w:r>
          </w:p>
        </w:tc>
        <w:tc>
          <w:tcPr>
            <w:tcW w:w="202" w:type="pct"/>
            <w:vAlign w:val="center"/>
          </w:tcPr>
          <w:p w14:paraId="1EFFDDC6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6FD7288F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477CA27E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35B4404E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4920174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55F285DE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59D39134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6D045920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559035D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7BF5A8F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2C0AC954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64BC9C10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30B16C46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47CF3D1E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221971D0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2461631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72DA3B7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2D96FA5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05A06966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0EFFD093">
            <w:pPr>
              <w:spacing w:after="0"/>
            </w:pPr>
            <w:r>
              <w:rPr>
                <w:sz w:val="17"/>
              </w:rPr>
              <w:t>-/-/-</w:t>
            </w:r>
          </w:p>
        </w:tc>
      </w:tr>
      <w:tr w14:paraId="1522B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" w:type="pct"/>
            <w:vAlign w:val="center"/>
          </w:tcPr>
          <w:p w14:paraId="2B299768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353" w:type="pct"/>
            <w:vAlign w:val="center"/>
          </w:tcPr>
          <w:p w14:paraId="018A0357">
            <w:pPr>
              <w:spacing w:after="0"/>
            </w:pPr>
            <w:r>
              <w:rPr>
                <w:sz w:val="17"/>
              </w:rPr>
              <w:t>随机分组/分配方案</w:t>
            </w:r>
          </w:p>
        </w:tc>
        <w:tc>
          <w:tcPr>
            <w:tcW w:w="202" w:type="pct"/>
            <w:vAlign w:val="center"/>
          </w:tcPr>
          <w:p w14:paraId="7F870842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30D6C10C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3DDE4B8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153005B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2241F50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362C304B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173F0B6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51EFBA1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0DEAF2E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44CA8540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2EBAAFF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323BFFA7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0C4263FA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2C708BBA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4B28936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6ED48EDA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25D23C04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2A420322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6815FB38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41892870">
            <w:pPr>
              <w:spacing w:after="0"/>
            </w:pPr>
            <w:r>
              <w:rPr>
                <w:sz w:val="17"/>
              </w:rPr>
              <w:t>-/-/-</w:t>
            </w:r>
          </w:p>
        </w:tc>
      </w:tr>
      <w:tr w14:paraId="2A75D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" w:type="pct"/>
            <w:vAlign w:val="center"/>
          </w:tcPr>
          <w:p w14:paraId="665AEB53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353" w:type="pct"/>
            <w:vAlign w:val="center"/>
          </w:tcPr>
          <w:p w14:paraId="3B093F94">
            <w:pPr>
              <w:spacing w:after="0"/>
            </w:pPr>
            <w:r>
              <w:rPr>
                <w:sz w:val="17"/>
              </w:rPr>
              <w:t>队列B：M6 Hard Gate评估与随机化触发（仅微生物学；若适用）</w:t>
            </w:r>
          </w:p>
        </w:tc>
        <w:tc>
          <w:tcPr>
            <w:tcW w:w="202" w:type="pct"/>
            <w:vAlign w:val="center"/>
          </w:tcPr>
          <w:p w14:paraId="1871195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09E490C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2000F8A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7091101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5D94A0A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168583E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333EC42A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1CA8F3A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73429C15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252" w:type="pct"/>
            <w:vAlign w:val="center"/>
          </w:tcPr>
          <w:p w14:paraId="6FB5EB97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702306D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14B14EE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312CBBE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7FA4AFB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7DA5805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48CCA34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2B5036C8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3E6A38A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288EE81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008BE217">
            <w:pPr>
              <w:spacing w:after="0"/>
            </w:pPr>
            <w:r>
              <w:rPr>
                <w:sz w:val="17"/>
              </w:rPr>
              <w:t>-/-/-</w:t>
            </w:r>
          </w:p>
        </w:tc>
      </w:tr>
      <w:tr w14:paraId="103C0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" w:type="pct"/>
            <w:vAlign w:val="center"/>
          </w:tcPr>
          <w:p w14:paraId="1580BC8F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353" w:type="pct"/>
            <w:vAlign w:val="center"/>
          </w:tcPr>
          <w:p w14:paraId="4B845DA5">
            <w:pPr>
              <w:spacing w:after="0"/>
            </w:pPr>
            <w:r>
              <w:rPr>
                <w:sz w:val="17"/>
              </w:rPr>
              <w:t>试验干预给药</w:t>
            </w:r>
          </w:p>
        </w:tc>
        <w:tc>
          <w:tcPr>
            <w:tcW w:w="202" w:type="pct"/>
            <w:vAlign w:val="center"/>
          </w:tcPr>
          <w:p w14:paraId="3BB6016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1D4FAD81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51A1EBDE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1F07AE34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7049F6DA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5AE39BD7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52" w:type="pct"/>
            <w:vAlign w:val="center"/>
          </w:tcPr>
          <w:p w14:paraId="442B4E4E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52" w:type="pct"/>
            <w:vAlign w:val="center"/>
          </w:tcPr>
          <w:p w14:paraId="2C0A15AE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252" w:type="pct"/>
            <w:vAlign w:val="center"/>
          </w:tcPr>
          <w:p w14:paraId="7A29D7A5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252" w:type="pct"/>
            <w:vAlign w:val="center"/>
          </w:tcPr>
          <w:p w14:paraId="78CF92D3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252" w:type="pct"/>
            <w:vAlign w:val="center"/>
          </w:tcPr>
          <w:p w14:paraId="6F7A597D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252" w:type="pct"/>
            <w:vAlign w:val="center"/>
          </w:tcPr>
          <w:p w14:paraId="1A2DFD89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227" w:type="pct"/>
            <w:vAlign w:val="center"/>
          </w:tcPr>
          <w:p w14:paraId="291A19DE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10537F21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5AC69C00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35027CCF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19ECB017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0D78572F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69C577D9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00B8533F">
            <w:pPr>
              <w:spacing w:after="0"/>
            </w:pPr>
            <w:r>
              <w:rPr>
                <w:sz w:val="17"/>
              </w:rPr>
              <w:t>X/X/X</w:t>
            </w:r>
          </w:p>
        </w:tc>
      </w:tr>
      <w:tr w14:paraId="250EF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" w:type="pct"/>
            <w:vAlign w:val="center"/>
          </w:tcPr>
          <w:p w14:paraId="239DEC3B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353" w:type="pct"/>
            <w:vAlign w:val="center"/>
          </w:tcPr>
          <w:p w14:paraId="6DFA9866">
            <w:pPr>
              <w:spacing w:after="0"/>
            </w:pPr>
            <w:r>
              <w:rPr>
                <w:sz w:val="17"/>
              </w:rPr>
              <w:t>依从性评估</w:t>
            </w:r>
          </w:p>
        </w:tc>
        <w:tc>
          <w:tcPr>
            <w:tcW w:w="202" w:type="pct"/>
            <w:vAlign w:val="center"/>
          </w:tcPr>
          <w:p w14:paraId="28032C6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14397C22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636DF730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27375654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60EEF1AD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370D0C8B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52" w:type="pct"/>
            <w:vAlign w:val="center"/>
          </w:tcPr>
          <w:p w14:paraId="6E0FE952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52" w:type="pct"/>
            <w:vAlign w:val="center"/>
          </w:tcPr>
          <w:p w14:paraId="31862284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252" w:type="pct"/>
            <w:vAlign w:val="center"/>
          </w:tcPr>
          <w:p w14:paraId="7B111375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252" w:type="pct"/>
            <w:vAlign w:val="center"/>
          </w:tcPr>
          <w:p w14:paraId="74E72718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252" w:type="pct"/>
            <w:vAlign w:val="center"/>
          </w:tcPr>
          <w:p w14:paraId="21C46FA7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252" w:type="pct"/>
            <w:vAlign w:val="center"/>
          </w:tcPr>
          <w:p w14:paraId="2D9EEFEF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227" w:type="pct"/>
            <w:vAlign w:val="center"/>
          </w:tcPr>
          <w:p w14:paraId="7EA7351C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7C78BA09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3D0667F5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4F035588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0C814422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1D130530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2E0F01D1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5D6D59ED">
            <w:pPr>
              <w:spacing w:after="0"/>
            </w:pPr>
            <w:r>
              <w:rPr>
                <w:sz w:val="17"/>
              </w:rPr>
              <w:t>X/X/X</w:t>
            </w:r>
          </w:p>
        </w:tc>
      </w:tr>
      <w:tr w14:paraId="1FB41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" w:type="pct"/>
            <w:vAlign w:val="center"/>
          </w:tcPr>
          <w:p w14:paraId="0EE02CAC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353" w:type="pct"/>
            <w:vAlign w:val="center"/>
          </w:tcPr>
          <w:p w14:paraId="64AF184F">
            <w:pPr>
              <w:spacing w:after="0"/>
            </w:pPr>
            <w:r>
              <w:rPr>
                <w:sz w:val="17"/>
              </w:rPr>
              <w:t>合并用药</w:t>
            </w:r>
          </w:p>
        </w:tc>
        <w:tc>
          <w:tcPr>
            <w:tcW w:w="202" w:type="pct"/>
            <w:vAlign w:val="center"/>
          </w:tcPr>
          <w:p w14:paraId="2D2A46D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70993221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13D3F215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381F8F32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34FCB4FD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36CBF9F3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52" w:type="pct"/>
            <w:vAlign w:val="center"/>
          </w:tcPr>
          <w:p w14:paraId="0CDDA6B8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52" w:type="pct"/>
            <w:vAlign w:val="center"/>
          </w:tcPr>
          <w:p w14:paraId="1AE590F8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252" w:type="pct"/>
            <w:vAlign w:val="center"/>
          </w:tcPr>
          <w:p w14:paraId="214827DF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252" w:type="pct"/>
            <w:vAlign w:val="center"/>
          </w:tcPr>
          <w:p w14:paraId="39A07C7D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252" w:type="pct"/>
            <w:vAlign w:val="center"/>
          </w:tcPr>
          <w:p w14:paraId="2864A768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252" w:type="pct"/>
            <w:vAlign w:val="center"/>
          </w:tcPr>
          <w:p w14:paraId="45320E41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227" w:type="pct"/>
            <w:vAlign w:val="center"/>
          </w:tcPr>
          <w:p w14:paraId="281453D2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76023131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7209521C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635BCD19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2CDB7EB2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5C81FF30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7D05714F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03AEEA50">
            <w:pPr>
              <w:spacing w:after="0"/>
            </w:pPr>
            <w:r>
              <w:rPr>
                <w:sz w:val="17"/>
              </w:rPr>
              <w:t>X/X/X</w:t>
            </w:r>
          </w:p>
        </w:tc>
      </w:tr>
      <w:tr w14:paraId="0270D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" w:type="pct"/>
            <w:vAlign w:val="center"/>
          </w:tcPr>
          <w:p w14:paraId="7BD73354">
            <w:pPr>
              <w:spacing w:after="0"/>
            </w:pPr>
            <w:r>
              <w:rPr>
                <w:sz w:val="17"/>
              </w:rPr>
              <w:t>基线特征</w:t>
            </w:r>
          </w:p>
        </w:tc>
        <w:tc>
          <w:tcPr>
            <w:tcW w:w="353" w:type="pct"/>
            <w:vAlign w:val="center"/>
          </w:tcPr>
          <w:p w14:paraId="32F01558">
            <w:pPr>
              <w:spacing w:after="0"/>
            </w:pPr>
            <w:r>
              <w:rPr>
                <w:sz w:val="17"/>
              </w:rPr>
              <w:t>人口学资料</w:t>
            </w:r>
          </w:p>
        </w:tc>
        <w:tc>
          <w:tcPr>
            <w:tcW w:w="202" w:type="pct"/>
            <w:vAlign w:val="center"/>
          </w:tcPr>
          <w:p w14:paraId="422404BC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67DD948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4F0E7FBE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3DD6DDB0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64572486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096414D6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7D75128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5B3CD73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46AC178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781804F2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455DBA5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0D7B4E92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44EBEF96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525EA09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08C59BA7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76CBFD6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5185AC48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003ECA7B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5251C540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7E2635C5">
            <w:pPr>
              <w:spacing w:after="0"/>
            </w:pPr>
            <w:r>
              <w:rPr>
                <w:sz w:val="17"/>
              </w:rPr>
              <w:t>-/-/-</w:t>
            </w:r>
          </w:p>
        </w:tc>
      </w:tr>
      <w:tr w14:paraId="5D602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" w:type="pct"/>
            <w:vAlign w:val="center"/>
          </w:tcPr>
          <w:p w14:paraId="616BB161">
            <w:pPr>
              <w:spacing w:after="0"/>
            </w:pPr>
            <w:r>
              <w:rPr>
                <w:sz w:val="17"/>
              </w:rPr>
              <w:t>基线特征</w:t>
            </w:r>
          </w:p>
        </w:tc>
        <w:tc>
          <w:tcPr>
            <w:tcW w:w="353" w:type="pct"/>
            <w:vAlign w:val="center"/>
          </w:tcPr>
          <w:p w14:paraId="26D3934B">
            <w:pPr>
              <w:spacing w:after="0"/>
            </w:pPr>
            <w:r>
              <w:rPr>
                <w:sz w:val="17"/>
              </w:rPr>
              <w:t>病史/既往TB治疗史</w:t>
            </w:r>
          </w:p>
        </w:tc>
        <w:tc>
          <w:tcPr>
            <w:tcW w:w="202" w:type="pct"/>
            <w:vAlign w:val="center"/>
          </w:tcPr>
          <w:p w14:paraId="21DB5CAD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47D0763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6B9224B4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176DABFA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4C1AAA92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760DC92E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5ADBF81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74BE4BCA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0D50A906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14A53858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2E587EE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6C8D018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01A5C6E4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2163669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5BF2414A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12A82E38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5996EDC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1B711D8A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73EE0E37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62D2F07F">
            <w:pPr>
              <w:spacing w:after="0"/>
            </w:pPr>
            <w:r>
              <w:rPr>
                <w:sz w:val="17"/>
              </w:rPr>
              <w:t>-/-/-</w:t>
            </w:r>
          </w:p>
        </w:tc>
      </w:tr>
      <w:tr w14:paraId="35E1B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" w:type="pct"/>
            <w:vAlign w:val="center"/>
          </w:tcPr>
          <w:p w14:paraId="0FA452D0">
            <w:pPr>
              <w:spacing w:after="0"/>
            </w:pPr>
            <w:r>
              <w:rPr>
                <w:sz w:val="17"/>
              </w:rPr>
              <w:t>临床评估</w:t>
            </w:r>
          </w:p>
        </w:tc>
        <w:tc>
          <w:tcPr>
            <w:tcW w:w="353" w:type="pct"/>
            <w:vAlign w:val="center"/>
          </w:tcPr>
          <w:p w14:paraId="19CD8B6D">
            <w:pPr>
              <w:spacing w:after="0"/>
            </w:pPr>
            <w:r>
              <w:rPr>
                <w:sz w:val="17"/>
              </w:rPr>
              <w:t>肺活量⑤</w:t>
            </w:r>
          </w:p>
        </w:tc>
        <w:tc>
          <w:tcPr>
            <w:tcW w:w="202" w:type="pct"/>
            <w:vAlign w:val="center"/>
          </w:tcPr>
          <w:p w14:paraId="4E1BC877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4118B665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06649A32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70A152E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54F7CCF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2D4939FA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18213754">
            <w:pPr>
              <w:spacing w:after="0"/>
            </w:pPr>
            <w:r>
              <w:rPr>
                <w:sz w:val="17"/>
              </w:rPr>
              <w:t>X/-/-</w:t>
            </w:r>
          </w:p>
        </w:tc>
        <w:tc>
          <w:tcPr>
            <w:tcW w:w="252" w:type="pct"/>
            <w:vAlign w:val="center"/>
          </w:tcPr>
          <w:p w14:paraId="37EAA78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70535686">
            <w:pPr>
              <w:spacing w:after="0"/>
            </w:pPr>
            <w:r>
              <w:rPr>
                <w:sz w:val="17"/>
              </w:rPr>
              <w:t>-/X/-</w:t>
            </w:r>
          </w:p>
        </w:tc>
        <w:tc>
          <w:tcPr>
            <w:tcW w:w="252" w:type="pct"/>
            <w:vAlign w:val="center"/>
          </w:tcPr>
          <w:p w14:paraId="6CC7C09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59DD109B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3FCF4300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227" w:type="pct"/>
            <w:vAlign w:val="center"/>
          </w:tcPr>
          <w:p w14:paraId="6A43DD39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5FE048D6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7BF9376B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673249B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4F829B18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70EF46B2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1A5078C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0794A608">
            <w:pPr>
              <w:spacing w:after="0"/>
            </w:pPr>
            <w:r>
              <w:rPr>
                <w:sz w:val="17"/>
              </w:rPr>
              <w:t>X/X/X</w:t>
            </w:r>
          </w:p>
        </w:tc>
      </w:tr>
      <w:tr w14:paraId="56D3E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" w:type="pct"/>
            <w:vAlign w:val="center"/>
          </w:tcPr>
          <w:p w14:paraId="1FE8CE92">
            <w:pPr>
              <w:spacing w:after="0"/>
            </w:pPr>
            <w:r>
              <w:rPr>
                <w:sz w:val="17"/>
              </w:rPr>
              <w:t>临床评估</w:t>
            </w:r>
          </w:p>
        </w:tc>
        <w:tc>
          <w:tcPr>
            <w:tcW w:w="353" w:type="pct"/>
            <w:vAlign w:val="center"/>
          </w:tcPr>
          <w:p w14:paraId="3F990C71">
            <w:pPr>
              <w:spacing w:after="0"/>
            </w:pPr>
            <w:r>
              <w:rPr>
                <w:sz w:val="17"/>
              </w:rPr>
              <w:t>体格检查（含体重/BMI）②</w:t>
            </w:r>
          </w:p>
        </w:tc>
        <w:tc>
          <w:tcPr>
            <w:tcW w:w="202" w:type="pct"/>
            <w:vAlign w:val="center"/>
          </w:tcPr>
          <w:p w14:paraId="6BB53DA3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09A3A710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330BD16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0F2C2932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60D3D2C0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4119EE14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52" w:type="pct"/>
            <w:vAlign w:val="center"/>
          </w:tcPr>
          <w:p w14:paraId="1ACA1B6C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52" w:type="pct"/>
            <w:vAlign w:val="center"/>
          </w:tcPr>
          <w:p w14:paraId="300F544D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252" w:type="pct"/>
            <w:vAlign w:val="center"/>
          </w:tcPr>
          <w:p w14:paraId="32990F72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252" w:type="pct"/>
            <w:vAlign w:val="center"/>
          </w:tcPr>
          <w:p w14:paraId="03CF8455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252" w:type="pct"/>
            <w:vAlign w:val="center"/>
          </w:tcPr>
          <w:p w14:paraId="39AEBCC5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252" w:type="pct"/>
            <w:vAlign w:val="center"/>
          </w:tcPr>
          <w:p w14:paraId="224CA548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227" w:type="pct"/>
            <w:vAlign w:val="center"/>
          </w:tcPr>
          <w:p w14:paraId="75E5B370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1AE3B33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54CBB30B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124D380F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16A58A37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28AADCE3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61FC298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39F06E7D">
            <w:pPr>
              <w:spacing w:after="0"/>
            </w:pPr>
            <w:r>
              <w:rPr>
                <w:sz w:val="17"/>
              </w:rPr>
              <w:t>X/X/X</w:t>
            </w:r>
          </w:p>
        </w:tc>
      </w:tr>
      <w:tr w14:paraId="19F03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" w:type="pct"/>
            <w:vAlign w:val="center"/>
          </w:tcPr>
          <w:p w14:paraId="37DB8ED0">
            <w:pPr>
              <w:spacing w:after="0"/>
            </w:pPr>
            <w:r>
              <w:rPr>
                <w:sz w:val="17"/>
              </w:rPr>
              <w:t>临床评估</w:t>
            </w:r>
          </w:p>
        </w:tc>
        <w:tc>
          <w:tcPr>
            <w:tcW w:w="353" w:type="pct"/>
            <w:vAlign w:val="center"/>
          </w:tcPr>
          <w:p w14:paraId="691F3D06">
            <w:pPr>
              <w:spacing w:after="0"/>
            </w:pPr>
            <w:r>
              <w:rPr>
                <w:sz w:val="17"/>
              </w:rPr>
              <w:t>生命体征与症状询问③</w:t>
            </w:r>
          </w:p>
        </w:tc>
        <w:tc>
          <w:tcPr>
            <w:tcW w:w="202" w:type="pct"/>
            <w:vAlign w:val="center"/>
          </w:tcPr>
          <w:p w14:paraId="0F2D797B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54A2AD97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05545C0B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5E34C734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108C4451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11CE5416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52" w:type="pct"/>
            <w:vAlign w:val="center"/>
          </w:tcPr>
          <w:p w14:paraId="5B1BFF74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52" w:type="pct"/>
            <w:vAlign w:val="center"/>
          </w:tcPr>
          <w:p w14:paraId="6844CC63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252" w:type="pct"/>
            <w:vAlign w:val="center"/>
          </w:tcPr>
          <w:p w14:paraId="0294A730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252" w:type="pct"/>
            <w:vAlign w:val="center"/>
          </w:tcPr>
          <w:p w14:paraId="147166DF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252" w:type="pct"/>
            <w:vAlign w:val="center"/>
          </w:tcPr>
          <w:p w14:paraId="25812763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252" w:type="pct"/>
            <w:vAlign w:val="center"/>
          </w:tcPr>
          <w:p w14:paraId="57F3D866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227" w:type="pct"/>
            <w:vAlign w:val="center"/>
          </w:tcPr>
          <w:p w14:paraId="394A5F47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0A47DFE1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70AEB8FB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32A6E9CB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368797EE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3F85B3A6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677B8AE6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6A9ECF0B">
            <w:pPr>
              <w:spacing w:after="0"/>
            </w:pPr>
            <w:r>
              <w:rPr>
                <w:sz w:val="17"/>
              </w:rPr>
              <w:t>X/X/X</w:t>
            </w:r>
          </w:p>
        </w:tc>
      </w:tr>
      <w:tr w14:paraId="0A67F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" w:type="pct"/>
            <w:vAlign w:val="center"/>
          </w:tcPr>
          <w:p w14:paraId="7BDEE84F">
            <w:pPr>
              <w:spacing w:after="0"/>
            </w:pPr>
            <w:r>
              <w:rPr>
                <w:sz w:val="17"/>
              </w:rPr>
              <w:t>实验室检测</w:t>
            </w:r>
          </w:p>
        </w:tc>
        <w:tc>
          <w:tcPr>
            <w:tcW w:w="353" w:type="pct"/>
            <w:vAlign w:val="center"/>
          </w:tcPr>
          <w:p w14:paraId="0599EC35">
            <w:pPr>
              <w:spacing w:after="0"/>
            </w:pPr>
            <w:r>
              <w:rPr>
                <w:sz w:val="17"/>
              </w:rPr>
              <w:t>血常规</w:t>
            </w:r>
          </w:p>
        </w:tc>
        <w:tc>
          <w:tcPr>
            <w:tcW w:w="202" w:type="pct"/>
            <w:vAlign w:val="center"/>
          </w:tcPr>
          <w:p w14:paraId="329A7F3B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2C8F56AE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1DB0F634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0647C5D0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7D8B14AE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621807A6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52" w:type="pct"/>
            <w:vAlign w:val="center"/>
          </w:tcPr>
          <w:p w14:paraId="728906A5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52" w:type="pct"/>
            <w:vAlign w:val="center"/>
          </w:tcPr>
          <w:p w14:paraId="50175310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252" w:type="pct"/>
            <w:vAlign w:val="center"/>
          </w:tcPr>
          <w:p w14:paraId="539D99CF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252" w:type="pct"/>
            <w:vAlign w:val="center"/>
          </w:tcPr>
          <w:p w14:paraId="74D1F664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252" w:type="pct"/>
            <w:vAlign w:val="center"/>
          </w:tcPr>
          <w:p w14:paraId="38245F2A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252" w:type="pct"/>
            <w:vAlign w:val="center"/>
          </w:tcPr>
          <w:p w14:paraId="1B58183F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227" w:type="pct"/>
            <w:vAlign w:val="center"/>
          </w:tcPr>
          <w:p w14:paraId="60D31B64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4116FDF2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26D833A9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556C287F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4BF68754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325A4015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2E1A21B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6AEC08F4">
            <w:pPr>
              <w:spacing w:after="0"/>
            </w:pPr>
            <w:r>
              <w:rPr>
                <w:sz w:val="17"/>
              </w:rPr>
              <w:t>X/X/X</w:t>
            </w:r>
          </w:p>
        </w:tc>
      </w:tr>
      <w:tr w14:paraId="0A6A4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" w:type="pct"/>
            <w:vAlign w:val="center"/>
          </w:tcPr>
          <w:p w14:paraId="623408A5">
            <w:pPr>
              <w:spacing w:after="0"/>
            </w:pPr>
            <w:r>
              <w:rPr>
                <w:sz w:val="17"/>
              </w:rPr>
              <w:t>实验室检测</w:t>
            </w:r>
          </w:p>
        </w:tc>
        <w:tc>
          <w:tcPr>
            <w:tcW w:w="353" w:type="pct"/>
            <w:vAlign w:val="center"/>
          </w:tcPr>
          <w:p w14:paraId="6EEDA04A">
            <w:pPr>
              <w:spacing w:after="0"/>
            </w:pPr>
            <w:r>
              <w:rPr>
                <w:sz w:val="17"/>
              </w:rPr>
              <w:t>肝肾功能，电解质</w:t>
            </w:r>
          </w:p>
        </w:tc>
        <w:tc>
          <w:tcPr>
            <w:tcW w:w="202" w:type="pct"/>
            <w:vAlign w:val="center"/>
          </w:tcPr>
          <w:p w14:paraId="03399FDD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0EEDC20A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4D3C401A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37A035C8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723FB02E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7736D46F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52" w:type="pct"/>
            <w:vAlign w:val="center"/>
          </w:tcPr>
          <w:p w14:paraId="49F74DC5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52" w:type="pct"/>
            <w:vAlign w:val="center"/>
          </w:tcPr>
          <w:p w14:paraId="26BEC222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252" w:type="pct"/>
            <w:vAlign w:val="center"/>
          </w:tcPr>
          <w:p w14:paraId="44700C78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252" w:type="pct"/>
            <w:vAlign w:val="center"/>
          </w:tcPr>
          <w:p w14:paraId="0D33A20B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252" w:type="pct"/>
            <w:vAlign w:val="center"/>
          </w:tcPr>
          <w:p w14:paraId="60ECB160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252" w:type="pct"/>
            <w:vAlign w:val="center"/>
          </w:tcPr>
          <w:p w14:paraId="69F4765B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227" w:type="pct"/>
            <w:vAlign w:val="center"/>
          </w:tcPr>
          <w:p w14:paraId="0235EA8E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39C9B5B7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44AA0837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664A35E2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07F8EAE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5D53B20C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6EFF9B97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165DF1DD">
            <w:pPr>
              <w:spacing w:after="0"/>
            </w:pPr>
            <w:r>
              <w:rPr>
                <w:sz w:val="17"/>
              </w:rPr>
              <w:t>X/X/X</w:t>
            </w:r>
          </w:p>
        </w:tc>
      </w:tr>
      <w:tr w14:paraId="52B8B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" w:type="pct"/>
            <w:vAlign w:val="center"/>
          </w:tcPr>
          <w:p w14:paraId="036B2F42">
            <w:pPr>
              <w:spacing w:after="0"/>
            </w:pPr>
            <w:r>
              <w:rPr>
                <w:sz w:val="17"/>
              </w:rPr>
              <w:t>实验室检测</w:t>
            </w:r>
          </w:p>
        </w:tc>
        <w:tc>
          <w:tcPr>
            <w:tcW w:w="353" w:type="pct"/>
            <w:vAlign w:val="center"/>
          </w:tcPr>
          <w:p w14:paraId="523C3B80">
            <w:pPr>
              <w:spacing w:after="0"/>
            </w:pPr>
            <w:r>
              <w:rPr>
                <w:sz w:val="17"/>
              </w:rPr>
              <w:t>HBV/HCV/HIV筛查</w:t>
            </w:r>
          </w:p>
        </w:tc>
        <w:tc>
          <w:tcPr>
            <w:tcW w:w="202" w:type="pct"/>
            <w:vAlign w:val="center"/>
          </w:tcPr>
          <w:p w14:paraId="2688BE0A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4273B187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0B66AAA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55537682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01E0689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19D1A88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16D7FA8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5BBA23F8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2914361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227C4EC2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0BA43CD4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35054CD8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44AFA1D6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2915DB4E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46FA901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07E27AC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12BDA12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1AF33B9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4EB6FD0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705BFD74">
            <w:pPr>
              <w:spacing w:after="0"/>
            </w:pPr>
            <w:r>
              <w:rPr>
                <w:sz w:val="17"/>
              </w:rPr>
              <w:t>-/-/-</w:t>
            </w:r>
          </w:p>
        </w:tc>
      </w:tr>
      <w:tr w14:paraId="7FB0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" w:type="pct"/>
            <w:vAlign w:val="center"/>
          </w:tcPr>
          <w:p w14:paraId="3C00BBEE">
            <w:pPr>
              <w:spacing w:after="0"/>
            </w:pPr>
            <w:r>
              <w:rPr>
                <w:sz w:val="17"/>
              </w:rPr>
              <w:t>实验室检测</w:t>
            </w:r>
          </w:p>
        </w:tc>
        <w:tc>
          <w:tcPr>
            <w:tcW w:w="353" w:type="pct"/>
            <w:vAlign w:val="center"/>
          </w:tcPr>
          <w:p w14:paraId="4BE73AEF">
            <w:pPr>
              <w:spacing w:after="0"/>
            </w:pPr>
            <w:r>
              <w:rPr>
                <w:sz w:val="17"/>
              </w:rPr>
              <w:t>尿常规</w:t>
            </w:r>
          </w:p>
        </w:tc>
        <w:tc>
          <w:tcPr>
            <w:tcW w:w="202" w:type="pct"/>
            <w:vAlign w:val="center"/>
          </w:tcPr>
          <w:p w14:paraId="27A59EC5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5C6CB87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24B075F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4B582857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53E2774B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70F4A4DE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04178A20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24EE9DF4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58AAB938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390B1AE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76443D12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27432FA2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5AB69D3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6B59EA8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15A42E4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40D0763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654A820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1FD0FE1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62128D2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3B79509A">
            <w:pPr>
              <w:spacing w:after="0"/>
            </w:pPr>
            <w:r>
              <w:rPr>
                <w:sz w:val="17"/>
              </w:rPr>
              <w:t>-/-/-</w:t>
            </w:r>
          </w:p>
        </w:tc>
      </w:tr>
      <w:tr w14:paraId="3033F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" w:type="pct"/>
            <w:vAlign w:val="center"/>
          </w:tcPr>
          <w:p w14:paraId="1604E112">
            <w:pPr>
              <w:spacing w:after="0"/>
            </w:pPr>
            <w:r>
              <w:rPr>
                <w:sz w:val="17"/>
              </w:rPr>
              <w:t>实验室检测</w:t>
            </w:r>
          </w:p>
        </w:tc>
        <w:tc>
          <w:tcPr>
            <w:tcW w:w="353" w:type="pct"/>
            <w:vAlign w:val="center"/>
          </w:tcPr>
          <w:p w14:paraId="383CD874">
            <w:pPr>
              <w:spacing w:after="0"/>
            </w:pPr>
            <w:r>
              <w:rPr>
                <w:sz w:val="17"/>
              </w:rPr>
              <w:t>妊娠筛查（如适用）</w:t>
            </w:r>
          </w:p>
        </w:tc>
        <w:tc>
          <w:tcPr>
            <w:tcW w:w="202" w:type="pct"/>
            <w:vAlign w:val="center"/>
          </w:tcPr>
          <w:p w14:paraId="1BAA110A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4FBDF5E0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5034A306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0588FAFE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33B9AC4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6909E04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241B390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7C1F24F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78B75684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3B1DE27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4CFD59FB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140C5AD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1712E22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4F93256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032A3D1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4712EDC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025854E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7A7E390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7A7C0D4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3A3C8A1D">
            <w:pPr>
              <w:spacing w:after="0"/>
            </w:pPr>
            <w:r>
              <w:rPr>
                <w:sz w:val="17"/>
              </w:rPr>
              <w:t>-/-/-</w:t>
            </w:r>
          </w:p>
        </w:tc>
      </w:tr>
      <w:tr w14:paraId="3150C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" w:type="pct"/>
            <w:vAlign w:val="center"/>
          </w:tcPr>
          <w:p w14:paraId="0DF0549B">
            <w:pPr>
              <w:spacing w:after="0"/>
            </w:pPr>
            <w:r>
              <w:rPr>
                <w:sz w:val="17"/>
              </w:rPr>
              <w:t>安全性专项</w:t>
            </w:r>
          </w:p>
        </w:tc>
        <w:tc>
          <w:tcPr>
            <w:tcW w:w="353" w:type="pct"/>
            <w:vAlign w:val="center"/>
          </w:tcPr>
          <w:p w14:paraId="00FE8B42">
            <w:pPr>
              <w:spacing w:after="0"/>
            </w:pPr>
            <w:r>
              <w:rPr>
                <w:sz w:val="17"/>
              </w:rPr>
              <w:t>心电图（ECG）④</w:t>
            </w:r>
          </w:p>
        </w:tc>
        <w:tc>
          <w:tcPr>
            <w:tcW w:w="202" w:type="pct"/>
            <w:vAlign w:val="center"/>
          </w:tcPr>
          <w:p w14:paraId="2C027C74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155F05E4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1EC1F6F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05C54D2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2DAC565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0DE3708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68D970B8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7DEBAE6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3E49864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104CFFA4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50D52AA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6496675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28BE84C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5437B39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4C29A972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56800C1A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6BA9DBC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4F2F612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73ACE8A0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5AA5A653">
            <w:pPr>
              <w:spacing w:after="0"/>
            </w:pPr>
            <w:r>
              <w:rPr>
                <w:sz w:val="17"/>
              </w:rPr>
              <w:t>-/-/-</w:t>
            </w:r>
          </w:p>
        </w:tc>
      </w:tr>
      <w:tr w14:paraId="4F164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" w:type="pct"/>
            <w:vAlign w:val="center"/>
          </w:tcPr>
          <w:p w14:paraId="0F9AD647">
            <w:pPr>
              <w:spacing w:after="0"/>
            </w:pPr>
            <w:r>
              <w:rPr>
                <w:sz w:val="17"/>
              </w:rPr>
              <w:t>TB病原学</w:t>
            </w:r>
          </w:p>
        </w:tc>
        <w:tc>
          <w:tcPr>
            <w:tcW w:w="353" w:type="pct"/>
            <w:vAlign w:val="center"/>
          </w:tcPr>
          <w:p w14:paraId="59B1E6BC">
            <w:pPr>
              <w:spacing w:after="0"/>
            </w:pPr>
            <w:r>
              <w:rPr>
                <w:sz w:val="17"/>
              </w:rPr>
              <w:t>痰涂片+培养⑧</w:t>
            </w:r>
          </w:p>
        </w:tc>
        <w:tc>
          <w:tcPr>
            <w:tcW w:w="202" w:type="pct"/>
            <w:vAlign w:val="center"/>
          </w:tcPr>
          <w:p w14:paraId="2C46802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5F51B566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7AF4CDF8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4B925195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5A423D3F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4F908BCC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52" w:type="pct"/>
            <w:vAlign w:val="center"/>
          </w:tcPr>
          <w:p w14:paraId="2E84036F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52" w:type="pct"/>
            <w:vAlign w:val="center"/>
          </w:tcPr>
          <w:p w14:paraId="0538FD78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252" w:type="pct"/>
            <w:vAlign w:val="center"/>
          </w:tcPr>
          <w:p w14:paraId="1B8AD07D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252" w:type="pct"/>
            <w:vAlign w:val="center"/>
          </w:tcPr>
          <w:p w14:paraId="20AA8E4D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252" w:type="pct"/>
            <w:vAlign w:val="center"/>
          </w:tcPr>
          <w:p w14:paraId="2FA4C1A8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252" w:type="pct"/>
            <w:vAlign w:val="center"/>
          </w:tcPr>
          <w:p w14:paraId="62132989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227" w:type="pct"/>
            <w:vAlign w:val="center"/>
          </w:tcPr>
          <w:p w14:paraId="3FCF7471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20B96905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3B3FFFD8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24AB0DED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3204F4D6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5419C763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7A163195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25D911F0">
            <w:pPr>
              <w:spacing w:after="0"/>
            </w:pPr>
            <w:r>
              <w:rPr>
                <w:sz w:val="17"/>
              </w:rPr>
              <w:t>X/X/X</w:t>
            </w:r>
          </w:p>
        </w:tc>
      </w:tr>
      <w:tr w14:paraId="3804B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" w:type="pct"/>
            <w:vAlign w:val="center"/>
          </w:tcPr>
          <w:p w14:paraId="5A16BB91">
            <w:pPr>
              <w:spacing w:after="0"/>
            </w:pPr>
            <w:r>
              <w:rPr>
                <w:sz w:val="17"/>
              </w:rPr>
              <w:t>TB病原学</w:t>
            </w:r>
          </w:p>
        </w:tc>
        <w:tc>
          <w:tcPr>
            <w:tcW w:w="353" w:type="pct"/>
            <w:vAlign w:val="center"/>
          </w:tcPr>
          <w:p w14:paraId="3E6617D4">
            <w:pPr>
              <w:spacing w:after="0"/>
            </w:pPr>
            <w:r>
              <w:rPr>
                <w:sz w:val="17"/>
              </w:rPr>
              <w:t>分子检测（Xpert或Xpert Ultra）</w:t>
            </w:r>
          </w:p>
        </w:tc>
        <w:tc>
          <w:tcPr>
            <w:tcW w:w="202" w:type="pct"/>
            <w:vAlign w:val="center"/>
          </w:tcPr>
          <w:p w14:paraId="478E353D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1F6881FE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46D0E108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28699596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64184FF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7ED6EC2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4D9C7842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33386BC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73F1657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6CE8A522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752B4D5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3C21FEE7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4EBE039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4E55C70B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43C35CF6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65BBE91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3265F7FE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4CA77CC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53E9A6F0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21D95CD8">
            <w:pPr>
              <w:spacing w:after="0"/>
            </w:pPr>
            <w:r>
              <w:rPr>
                <w:sz w:val="17"/>
              </w:rPr>
              <w:t>-/-/-</w:t>
            </w:r>
          </w:p>
        </w:tc>
      </w:tr>
      <w:tr w14:paraId="5807D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" w:type="pct"/>
            <w:vAlign w:val="center"/>
          </w:tcPr>
          <w:p w14:paraId="05E71F96">
            <w:pPr>
              <w:spacing w:after="0"/>
            </w:pPr>
            <w:r>
              <w:rPr>
                <w:sz w:val="17"/>
              </w:rPr>
              <w:t>TB病原学</w:t>
            </w:r>
          </w:p>
        </w:tc>
        <w:tc>
          <w:tcPr>
            <w:tcW w:w="353" w:type="pct"/>
            <w:vAlign w:val="center"/>
          </w:tcPr>
          <w:p w14:paraId="3BAB2460">
            <w:pPr>
              <w:spacing w:after="0"/>
            </w:pPr>
            <w:r>
              <w:rPr>
                <w:sz w:val="17"/>
              </w:rPr>
              <w:t>分子检测（tNGS）</w:t>
            </w:r>
          </w:p>
        </w:tc>
        <w:tc>
          <w:tcPr>
            <w:tcW w:w="202" w:type="pct"/>
            <w:vAlign w:val="center"/>
          </w:tcPr>
          <w:p w14:paraId="5243A2F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0C334879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3289B9D7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759F7E8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2CFE1630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6B33AD5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72C0B912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718926A7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2ACFBD1E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18A5642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0EA4441B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0033D4C4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5C71AEF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5F7E3418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53E0C76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1985C60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70898DB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7AD9E99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39A10F3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5622E079">
            <w:pPr>
              <w:spacing w:after="0"/>
            </w:pPr>
            <w:r>
              <w:rPr>
                <w:sz w:val="17"/>
              </w:rPr>
              <w:t>-/-/-</w:t>
            </w:r>
          </w:p>
        </w:tc>
      </w:tr>
      <w:tr w14:paraId="5DB6A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" w:type="pct"/>
            <w:vAlign w:val="center"/>
          </w:tcPr>
          <w:p w14:paraId="74039295">
            <w:pPr>
              <w:spacing w:after="0"/>
            </w:pPr>
            <w:r>
              <w:rPr>
                <w:sz w:val="17"/>
              </w:rPr>
              <w:t>TB病原学</w:t>
            </w:r>
          </w:p>
        </w:tc>
        <w:tc>
          <w:tcPr>
            <w:tcW w:w="353" w:type="pct"/>
            <w:vAlign w:val="center"/>
          </w:tcPr>
          <w:p w14:paraId="6073EF78">
            <w:pPr>
              <w:spacing w:after="0"/>
            </w:pPr>
            <w:r>
              <w:rPr>
                <w:sz w:val="17"/>
              </w:rPr>
              <w:t>耐药/分型（DST）⑨</w:t>
            </w:r>
          </w:p>
        </w:tc>
        <w:tc>
          <w:tcPr>
            <w:tcW w:w="202" w:type="pct"/>
            <w:vAlign w:val="center"/>
          </w:tcPr>
          <w:p w14:paraId="47D32396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5952B4C5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7F91A93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3235968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233DB67A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52DA9D10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7340375A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1B5A7097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6C876C1B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596B01A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4A6172E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2224B06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590311FE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291071B4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7201126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6EF4AF1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20ABED7E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1418AA4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41FE51BA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041172B2">
            <w:pPr>
              <w:spacing w:after="0"/>
            </w:pPr>
            <w:r>
              <w:rPr>
                <w:sz w:val="17"/>
              </w:rPr>
              <w:t>-/-/-</w:t>
            </w:r>
          </w:p>
        </w:tc>
      </w:tr>
      <w:tr w14:paraId="50996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" w:type="pct"/>
            <w:vAlign w:val="center"/>
          </w:tcPr>
          <w:p w14:paraId="1E8FC3B1">
            <w:pPr>
              <w:spacing w:after="0"/>
            </w:pPr>
            <w:r>
              <w:rPr>
                <w:sz w:val="17"/>
              </w:rPr>
              <w:t>TB病原学</w:t>
            </w:r>
          </w:p>
        </w:tc>
        <w:tc>
          <w:tcPr>
            <w:tcW w:w="353" w:type="pct"/>
            <w:vAlign w:val="center"/>
          </w:tcPr>
          <w:p w14:paraId="003291AF">
            <w:pPr>
              <w:spacing w:after="0"/>
            </w:pPr>
            <w:r>
              <w:rPr>
                <w:sz w:val="17"/>
              </w:rPr>
              <w:t>耐药/分型（WGS）⑨</w:t>
            </w:r>
          </w:p>
        </w:tc>
        <w:tc>
          <w:tcPr>
            <w:tcW w:w="202" w:type="pct"/>
            <w:vAlign w:val="center"/>
          </w:tcPr>
          <w:p w14:paraId="4112DBCE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0408FFA7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675F05F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468A8724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310C41F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698525EB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22D797BE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3EF1F3A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3D3B5D1A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52671B4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28E0277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3216A540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5709082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7C0639C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6CA83120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313D5E3B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617F4DA7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10A8A9A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15C1888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73638108">
            <w:pPr>
              <w:spacing w:after="0"/>
            </w:pPr>
            <w:r>
              <w:rPr>
                <w:sz w:val="17"/>
              </w:rPr>
              <w:t>-/-/-</w:t>
            </w:r>
          </w:p>
        </w:tc>
      </w:tr>
      <w:tr w14:paraId="070DF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" w:type="pct"/>
            <w:vAlign w:val="center"/>
          </w:tcPr>
          <w:p w14:paraId="074837FE">
            <w:pPr>
              <w:spacing w:after="0"/>
            </w:pPr>
            <w:r>
              <w:rPr>
                <w:sz w:val="17"/>
              </w:rPr>
              <w:t>影像学</w:t>
            </w:r>
          </w:p>
        </w:tc>
        <w:tc>
          <w:tcPr>
            <w:tcW w:w="353" w:type="pct"/>
            <w:vAlign w:val="center"/>
          </w:tcPr>
          <w:p w14:paraId="7489901B">
            <w:pPr>
              <w:spacing w:after="0"/>
            </w:pPr>
            <w:r>
              <w:rPr>
                <w:sz w:val="17"/>
              </w:rPr>
              <w:t>胸部影像（CT）①</w:t>
            </w:r>
          </w:p>
        </w:tc>
        <w:tc>
          <w:tcPr>
            <w:tcW w:w="202" w:type="pct"/>
            <w:vAlign w:val="center"/>
          </w:tcPr>
          <w:p w14:paraId="3AA97E2B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11CFCEE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4631F754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4CD7062E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161719F7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02683068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5E703377">
            <w:pPr>
              <w:spacing w:after="0"/>
            </w:pPr>
            <w:r>
              <w:rPr>
                <w:sz w:val="17"/>
              </w:rPr>
              <w:t>X/-/-</w:t>
            </w:r>
          </w:p>
        </w:tc>
        <w:tc>
          <w:tcPr>
            <w:tcW w:w="252" w:type="pct"/>
            <w:vAlign w:val="center"/>
          </w:tcPr>
          <w:p w14:paraId="5BA318F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0C2A39A1">
            <w:pPr>
              <w:spacing w:after="0"/>
            </w:pPr>
            <w:r>
              <w:rPr>
                <w:sz w:val="17"/>
              </w:rPr>
              <w:t>-/X/-</w:t>
            </w:r>
          </w:p>
        </w:tc>
        <w:tc>
          <w:tcPr>
            <w:tcW w:w="252" w:type="pct"/>
            <w:vAlign w:val="center"/>
          </w:tcPr>
          <w:p w14:paraId="081D75D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360BDA46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0BEA90B0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227" w:type="pct"/>
            <w:vAlign w:val="center"/>
          </w:tcPr>
          <w:p w14:paraId="695A9F5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0C74F54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70D6F4D1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53140883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02DB798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4E6EF328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53FCB78A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5CFCB89F">
            <w:pPr>
              <w:spacing w:after="0"/>
            </w:pPr>
            <w:r>
              <w:rPr>
                <w:sz w:val="17"/>
              </w:rPr>
              <w:t>X/X/X</w:t>
            </w:r>
          </w:p>
        </w:tc>
      </w:tr>
      <w:tr w14:paraId="14DA0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" w:type="pct"/>
            <w:vAlign w:val="center"/>
          </w:tcPr>
          <w:p w14:paraId="7FE8686C">
            <w:pPr>
              <w:spacing w:after="0"/>
            </w:pPr>
            <w:r>
              <w:rPr>
                <w:sz w:val="17"/>
              </w:rPr>
              <w:t>影像学</w:t>
            </w:r>
          </w:p>
        </w:tc>
        <w:tc>
          <w:tcPr>
            <w:tcW w:w="353" w:type="pct"/>
            <w:vAlign w:val="center"/>
          </w:tcPr>
          <w:p w14:paraId="1FAAC363">
            <w:pPr>
              <w:spacing w:after="0"/>
            </w:pPr>
            <w:r>
              <w:rPr>
                <w:sz w:val="17"/>
              </w:rPr>
              <w:t>胸部影像（CXR）①</w:t>
            </w:r>
          </w:p>
        </w:tc>
        <w:tc>
          <w:tcPr>
            <w:tcW w:w="202" w:type="pct"/>
            <w:vAlign w:val="center"/>
          </w:tcPr>
          <w:p w14:paraId="3859DC1B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719EFC58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2C2E310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60002E1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7B76A646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40C03BF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67447EAD">
            <w:pPr>
              <w:spacing w:after="0"/>
            </w:pPr>
            <w:r>
              <w:rPr>
                <w:sz w:val="17"/>
              </w:rPr>
              <w:t>X/-/-</w:t>
            </w:r>
          </w:p>
        </w:tc>
        <w:tc>
          <w:tcPr>
            <w:tcW w:w="252" w:type="pct"/>
            <w:vAlign w:val="center"/>
          </w:tcPr>
          <w:p w14:paraId="39C43D2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5506FB38">
            <w:pPr>
              <w:spacing w:after="0"/>
            </w:pPr>
            <w:r>
              <w:rPr>
                <w:sz w:val="17"/>
              </w:rPr>
              <w:t>-/X/-</w:t>
            </w:r>
          </w:p>
        </w:tc>
        <w:tc>
          <w:tcPr>
            <w:tcW w:w="252" w:type="pct"/>
            <w:vAlign w:val="center"/>
          </w:tcPr>
          <w:p w14:paraId="2F36395A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32D01BA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556034AC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227" w:type="pct"/>
            <w:vAlign w:val="center"/>
          </w:tcPr>
          <w:p w14:paraId="739EE502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16B88C3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160A865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523B511D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6C450A2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1BE4D4C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1D766A42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7209B2D0">
            <w:pPr>
              <w:spacing w:after="0"/>
            </w:pPr>
            <w:r>
              <w:rPr>
                <w:sz w:val="17"/>
              </w:rPr>
              <w:t>-/-/-</w:t>
            </w:r>
          </w:p>
        </w:tc>
      </w:tr>
      <w:tr w14:paraId="76552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" w:type="pct"/>
            <w:vAlign w:val="center"/>
          </w:tcPr>
          <w:p w14:paraId="34FE00CB">
            <w:pPr>
              <w:spacing w:after="0"/>
            </w:pPr>
            <w:r>
              <w:rPr>
                <w:sz w:val="17"/>
              </w:rPr>
              <w:t>代谢管理</w:t>
            </w:r>
          </w:p>
        </w:tc>
        <w:tc>
          <w:tcPr>
            <w:tcW w:w="353" w:type="pct"/>
            <w:vAlign w:val="center"/>
          </w:tcPr>
          <w:p w14:paraId="691C3FD9">
            <w:pPr>
              <w:spacing w:after="0"/>
            </w:pPr>
            <w:r>
              <w:rPr>
                <w:sz w:val="17"/>
              </w:rPr>
              <w:t>HbA1c⑥</w:t>
            </w:r>
          </w:p>
        </w:tc>
        <w:tc>
          <w:tcPr>
            <w:tcW w:w="202" w:type="pct"/>
            <w:vAlign w:val="center"/>
          </w:tcPr>
          <w:p w14:paraId="61616F6B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2CDBF5D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7F47C39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3ABFBCEC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0DF5E18E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0FBF45F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246173E0">
            <w:pPr>
              <w:spacing w:after="0"/>
            </w:pPr>
            <w:r>
              <w:rPr>
                <w:sz w:val="17"/>
              </w:rPr>
              <w:t>X/-/-</w:t>
            </w:r>
          </w:p>
        </w:tc>
        <w:tc>
          <w:tcPr>
            <w:tcW w:w="252" w:type="pct"/>
            <w:vAlign w:val="center"/>
          </w:tcPr>
          <w:p w14:paraId="2E829DD4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0376F835">
            <w:pPr>
              <w:spacing w:after="0"/>
            </w:pPr>
            <w:r>
              <w:rPr>
                <w:sz w:val="17"/>
              </w:rPr>
              <w:t>-/X/-</w:t>
            </w:r>
          </w:p>
        </w:tc>
        <w:tc>
          <w:tcPr>
            <w:tcW w:w="252" w:type="pct"/>
            <w:vAlign w:val="center"/>
          </w:tcPr>
          <w:p w14:paraId="3CD648F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038F7B4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19A55561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227" w:type="pct"/>
            <w:vAlign w:val="center"/>
          </w:tcPr>
          <w:p w14:paraId="1419BD2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3028C14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390E4C98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5F948ED2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3096C65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6F0AB31C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0AB79D2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62D0CFE1">
            <w:pPr>
              <w:spacing w:after="0"/>
            </w:pPr>
            <w:r>
              <w:rPr>
                <w:sz w:val="17"/>
              </w:rPr>
              <w:t>X/X/X</w:t>
            </w:r>
          </w:p>
        </w:tc>
      </w:tr>
      <w:tr w14:paraId="3293F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" w:type="pct"/>
            <w:vAlign w:val="center"/>
          </w:tcPr>
          <w:p w14:paraId="176126F0">
            <w:pPr>
              <w:spacing w:after="0"/>
            </w:pPr>
            <w:r>
              <w:rPr>
                <w:sz w:val="17"/>
              </w:rPr>
              <w:t>代谢管理</w:t>
            </w:r>
          </w:p>
        </w:tc>
        <w:tc>
          <w:tcPr>
            <w:tcW w:w="353" w:type="pct"/>
            <w:vAlign w:val="center"/>
          </w:tcPr>
          <w:p w14:paraId="5393BD1F">
            <w:pPr>
              <w:spacing w:after="0"/>
            </w:pPr>
            <w:r>
              <w:rPr>
                <w:sz w:val="17"/>
              </w:rPr>
              <w:t>血糖监测（空腹/随机）</w:t>
            </w:r>
          </w:p>
        </w:tc>
        <w:tc>
          <w:tcPr>
            <w:tcW w:w="202" w:type="pct"/>
            <w:vAlign w:val="center"/>
          </w:tcPr>
          <w:p w14:paraId="4EA78F1D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27584EB8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2B9BDFC2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5741B855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41190F87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558F7B0A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52" w:type="pct"/>
            <w:vAlign w:val="center"/>
          </w:tcPr>
          <w:p w14:paraId="6CAA90EB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52" w:type="pct"/>
            <w:vAlign w:val="center"/>
          </w:tcPr>
          <w:p w14:paraId="32564DE4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252" w:type="pct"/>
            <w:vAlign w:val="center"/>
          </w:tcPr>
          <w:p w14:paraId="17EB2CC6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252" w:type="pct"/>
            <w:vAlign w:val="center"/>
          </w:tcPr>
          <w:p w14:paraId="1D90B0FF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252" w:type="pct"/>
            <w:vAlign w:val="center"/>
          </w:tcPr>
          <w:p w14:paraId="05E1CF13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252" w:type="pct"/>
            <w:vAlign w:val="center"/>
          </w:tcPr>
          <w:p w14:paraId="6CDEE74C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227" w:type="pct"/>
            <w:vAlign w:val="center"/>
          </w:tcPr>
          <w:p w14:paraId="7D7ADE9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3BDB298B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5FD18097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1FC5D979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7E4671D8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667FE7A2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0E119C7B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43AE8C75">
            <w:pPr>
              <w:spacing w:after="0"/>
            </w:pPr>
            <w:r>
              <w:rPr>
                <w:sz w:val="17"/>
              </w:rPr>
              <w:t>X/X/X</w:t>
            </w:r>
          </w:p>
        </w:tc>
      </w:tr>
      <w:tr w14:paraId="204E0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" w:type="pct"/>
            <w:vAlign w:val="center"/>
          </w:tcPr>
          <w:p w14:paraId="2714D265">
            <w:pPr>
              <w:spacing w:after="0"/>
            </w:pPr>
            <w:r>
              <w:rPr>
                <w:sz w:val="17"/>
              </w:rPr>
              <w:t>代谢管理（部分受试者）</w:t>
            </w:r>
          </w:p>
        </w:tc>
        <w:tc>
          <w:tcPr>
            <w:tcW w:w="353" w:type="pct"/>
            <w:vAlign w:val="center"/>
          </w:tcPr>
          <w:p w14:paraId="604C1F40">
            <w:pPr>
              <w:spacing w:after="0"/>
            </w:pPr>
            <w:r>
              <w:rPr>
                <w:sz w:val="17"/>
              </w:rPr>
              <w:t>动态血糖监测（CGM）</w:t>
            </w:r>
          </w:p>
        </w:tc>
        <w:tc>
          <w:tcPr>
            <w:tcW w:w="202" w:type="pct"/>
            <w:vAlign w:val="center"/>
          </w:tcPr>
          <w:p w14:paraId="2E5C3120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0ED1CF6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2EDA1AE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52E4B5E1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790FE983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1EE80C3E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11742DDB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6439302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34712F68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16C003D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5508782B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0A6378B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2C422AE2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7F7688A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05B4678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675B0D5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3EF8B7EA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06B94277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3624E5D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7E481734">
            <w:pPr>
              <w:spacing w:after="0"/>
            </w:pPr>
            <w:r>
              <w:rPr>
                <w:sz w:val="17"/>
              </w:rPr>
              <w:t>-/-/-</w:t>
            </w:r>
          </w:p>
        </w:tc>
      </w:tr>
      <w:tr w14:paraId="6BAE5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" w:type="pct"/>
            <w:vAlign w:val="center"/>
          </w:tcPr>
          <w:p w14:paraId="782B9B2F">
            <w:pPr>
              <w:spacing w:after="0"/>
            </w:pPr>
            <w:r>
              <w:rPr>
                <w:sz w:val="17"/>
              </w:rPr>
              <w:t>药代/药效（部分受试者）</w:t>
            </w:r>
          </w:p>
        </w:tc>
        <w:tc>
          <w:tcPr>
            <w:tcW w:w="353" w:type="pct"/>
            <w:vAlign w:val="center"/>
          </w:tcPr>
          <w:p w14:paraId="4AA55078">
            <w:pPr>
              <w:spacing w:after="0"/>
            </w:pPr>
            <w:r>
              <w:rPr>
                <w:sz w:val="17"/>
              </w:rPr>
              <w:t>PK密集采血⑦</w:t>
            </w:r>
          </w:p>
        </w:tc>
        <w:tc>
          <w:tcPr>
            <w:tcW w:w="202" w:type="pct"/>
            <w:vAlign w:val="center"/>
          </w:tcPr>
          <w:p w14:paraId="712C3C0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13D22369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120B5BD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7269CA4A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21C6C9A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6B5EC122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364FB2E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43B38290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58C1261E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6CFA55FB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6F64A2DA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5235D242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291F56F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5CF866B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21680030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74671230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7A69D80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15EAE997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5ABFC5E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4762D883">
            <w:pPr>
              <w:spacing w:after="0"/>
            </w:pPr>
            <w:r>
              <w:rPr>
                <w:sz w:val="17"/>
              </w:rPr>
              <w:t>-/-/-</w:t>
            </w:r>
          </w:p>
        </w:tc>
      </w:tr>
      <w:tr w14:paraId="5F120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" w:type="pct"/>
            <w:vAlign w:val="center"/>
          </w:tcPr>
          <w:p w14:paraId="647C0974">
            <w:pPr>
              <w:spacing w:after="0"/>
            </w:pPr>
            <w:r>
              <w:rPr>
                <w:sz w:val="17"/>
              </w:rPr>
              <w:t>药代/药效（部分受试者）</w:t>
            </w:r>
          </w:p>
        </w:tc>
        <w:tc>
          <w:tcPr>
            <w:tcW w:w="353" w:type="pct"/>
            <w:vAlign w:val="center"/>
          </w:tcPr>
          <w:p w14:paraId="7034F83E">
            <w:pPr>
              <w:spacing w:after="0"/>
            </w:pPr>
            <w:r>
              <w:rPr>
                <w:sz w:val="17"/>
              </w:rPr>
              <w:t>PK稀疏采血⑦</w:t>
            </w:r>
          </w:p>
        </w:tc>
        <w:tc>
          <w:tcPr>
            <w:tcW w:w="202" w:type="pct"/>
            <w:vAlign w:val="center"/>
          </w:tcPr>
          <w:p w14:paraId="2073E20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5557648E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698EB17B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4B4F0BF3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4E630C63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36D49F57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52" w:type="pct"/>
            <w:vAlign w:val="center"/>
          </w:tcPr>
          <w:p w14:paraId="2EB9FA71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52" w:type="pct"/>
            <w:vAlign w:val="center"/>
          </w:tcPr>
          <w:p w14:paraId="6F707F13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252" w:type="pct"/>
            <w:vAlign w:val="center"/>
          </w:tcPr>
          <w:p w14:paraId="23066594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252" w:type="pct"/>
            <w:vAlign w:val="center"/>
          </w:tcPr>
          <w:p w14:paraId="3A252616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252" w:type="pct"/>
            <w:vAlign w:val="center"/>
          </w:tcPr>
          <w:p w14:paraId="0C5D587D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252" w:type="pct"/>
            <w:vAlign w:val="center"/>
          </w:tcPr>
          <w:p w14:paraId="52232155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227" w:type="pct"/>
            <w:vAlign w:val="center"/>
          </w:tcPr>
          <w:p w14:paraId="3FB347C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3FAB217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339B58C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0FB41E14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2E4B956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0C6E209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5247D47A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2C38662C">
            <w:pPr>
              <w:spacing w:after="0"/>
            </w:pPr>
            <w:r>
              <w:rPr>
                <w:sz w:val="17"/>
              </w:rPr>
              <w:t>-/-/-</w:t>
            </w:r>
          </w:p>
        </w:tc>
      </w:tr>
      <w:tr w14:paraId="7E0A4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" w:type="pct"/>
            <w:vAlign w:val="center"/>
          </w:tcPr>
          <w:p w14:paraId="6BE40559">
            <w:pPr>
              <w:spacing w:after="0"/>
            </w:pPr>
            <w:r>
              <w:rPr>
                <w:sz w:val="17"/>
              </w:rPr>
              <w:t>生物标志物</w:t>
            </w:r>
          </w:p>
        </w:tc>
        <w:tc>
          <w:tcPr>
            <w:tcW w:w="353" w:type="pct"/>
            <w:vAlign w:val="center"/>
          </w:tcPr>
          <w:p w14:paraId="299983B3">
            <w:pPr>
              <w:spacing w:after="0"/>
            </w:pPr>
            <w:r>
              <w:rPr>
                <w:sz w:val="17"/>
              </w:rPr>
              <w:t>呼气检测（VOCs）</w:t>
            </w:r>
          </w:p>
        </w:tc>
        <w:tc>
          <w:tcPr>
            <w:tcW w:w="202" w:type="pct"/>
            <w:vAlign w:val="center"/>
          </w:tcPr>
          <w:p w14:paraId="61FC30F8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50EF9165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3D905F16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31663229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17879F3C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5BCDF2C2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52" w:type="pct"/>
            <w:vAlign w:val="center"/>
          </w:tcPr>
          <w:p w14:paraId="41F8E518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52" w:type="pct"/>
            <w:vAlign w:val="center"/>
          </w:tcPr>
          <w:p w14:paraId="73C63046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252" w:type="pct"/>
            <w:vAlign w:val="center"/>
          </w:tcPr>
          <w:p w14:paraId="41C7B985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252" w:type="pct"/>
            <w:vAlign w:val="center"/>
          </w:tcPr>
          <w:p w14:paraId="3D651471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252" w:type="pct"/>
            <w:vAlign w:val="center"/>
          </w:tcPr>
          <w:p w14:paraId="5BD2C1F8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252" w:type="pct"/>
            <w:vAlign w:val="center"/>
          </w:tcPr>
          <w:p w14:paraId="6218C815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227" w:type="pct"/>
            <w:vAlign w:val="center"/>
          </w:tcPr>
          <w:p w14:paraId="35D70352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447CC8BB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088D18E9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35088F8F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1D8D169B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22A53624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34F5F0FE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28B6501B">
            <w:pPr>
              <w:spacing w:after="0"/>
            </w:pPr>
            <w:r>
              <w:rPr>
                <w:sz w:val="17"/>
              </w:rPr>
              <w:t>X/X/X</w:t>
            </w:r>
          </w:p>
        </w:tc>
      </w:tr>
      <w:tr w14:paraId="76C4C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" w:type="pct"/>
            <w:vAlign w:val="center"/>
          </w:tcPr>
          <w:p w14:paraId="401C5E2F">
            <w:pPr>
              <w:spacing w:after="0"/>
            </w:pPr>
            <w:r>
              <w:rPr>
                <w:sz w:val="17"/>
              </w:rPr>
              <w:t>生物标志物</w:t>
            </w:r>
          </w:p>
        </w:tc>
        <w:tc>
          <w:tcPr>
            <w:tcW w:w="353" w:type="pct"/>
            <w:vAlign w:val="center"/>
          </w:tcPr>
          <w:p w14:paraId="005A159A">
            <w:pPr>
              <w:spacing w:after="0"/>
            </w:pPr>
            <w:r>
              <w:rPr>
                <w:sz w:val="17"/>
              </w:rPr>
              <w:t>血浆 cfDNA (CRISPR)</w:t>
            </w:r>
          </w:p>
        </w:tc>
        <w:tc>
          <w:tcPr>
            <w:tcW w:w="202" w:type="pct"/>
            <w:vAlign w:val="center"/>
          </w:tcPr>
          <w:p w14:paraId="6C5E0A0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1992FD51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0DC48B35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77DAB13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758F9989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6027258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6A955B72">
            <w:pPr>
              <w:spacing w:after="0"/>
            </w:pPr>
            <w:r>
              <w:rPr>
                <w:sz w:val="17"/>
              </w:rPr>
              <w:t>X/-/-</w:t>
            </w:r>
          </w:p>
        </w:tc>
        <w:tc>
          <w:tcPr>
            <w:tcW w:w="252" w:type="pct"/>
            <w:vAlign w:val="center"/>
          </w:tcPr>
          <w:p w14:paraId="010E52D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4E41F75F">
            <w:pPr>
              <w:spacing w:after="0"/>
            </w:pPr>
            <w:r>
              <w:rPr>
                <w:sz w:val="17"/>
              </w:rPr>
              <w:t>-/X/-</w:t>
            </w:r>
          </w:p>
        </w:tc>
        <w:tc>
          <w:tcPr>
            <w:tcW w:w="252" w:type="pct"/>
            <w:vAlign w:val="center"/>
          </w:tcPr>
          <w:p w14:paraId="3490CD7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6CCDCAA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60EEA8F8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227" w:type="pct"/>
            <w:vAlign w:val="center"/>
          </w:tcPr>
          <w:p w14:paraId="110B47A9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48E3724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545DB1A6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6F81AD38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639EBC94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7EAD1763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7B8729DE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6FF1C6E3">
            <w:pPr>
              <w:spacing w:after="0"/>
            </w:pPr>
            <w:r>
              <w:rPr>
                <w:sz w:val="17"/>
              </w:rPr>
              <w:t>X/X/X</w:t>
            </w:r>
          </w:p>
        </w:tc>
      </w:tr>
      <w:tr w14:paraId="69398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" w:type="pct"/>
            <w:vAlign w:val="center"/>
          </w:tcPr>
          <w:p w14:paraId="39C04A14">
            <w:pPr>
              <w:spacing w:after="0"/>
            </w:pPr>
            <w:r>
              <w:rPr>
                <w:sz w:val="17"/>
              </w:rPr>
              <w:t>生物标志物</w:t>
            </w:r>
          </w:p>
        </w:tc>
        <w:tc>
          <w:tcPr>
            <w:tcW w:w="353" w:type="pct"/>
            <w:vAlign w:val="center"/>
          </w:tcPr>
          <w:p w14:paraId="151CC660">
            <w:pPr>
              <w:spacing w:after="0"/>
            </w:pPr>
            <w:r>
              <w:rPr>
                <w:sz w:val="17"/>
              </w:rPr>
              <w:t>TB22检测</w:t>
            </w:r>
          </w:p>
        </w:tc>
        <w:tc>
          <w:tcPr>
            <w:tcW w:w="202" w:type="pct"/>
            <w:vAlign w:val="center"/>
          </w:tcPr>
          <w:p w14:paraId="5CBDFB6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01D88410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2D08BEA1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63A81704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3E19EC3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59F44024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402D52EB">
            <w:pPr>
              <w:spacing w:after="0"/>
            </w:pPr>
            <w:r>
              <w:rPr>
                <w:sz w:val="17"/>
              </w:rPr>
              <w:t>X/-/-</w:t>
            </w:r>
          </w:p>
        </w:tc>
        <w:tc>
          <w:tcPr>
            <w:tcW w:w="252" w:type="pct"/>
            <w:vAlign w:val="center"/>
          </w:tcPr>
          <w:p w14:paraId="5CD8468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61F504F9">
            <w:pPr>
              <w:spacing w:after="0"/>
            </w:pPr>
            <w:r>
              <w:rPr>
                <w:sz w:val="17"/>
              </w:rPr>
              <w:t>-/X/-</w:t>
            </w:r>
          </w:p>
        </w:tc>
        <w:tc>
          <w:tcPr>
            <w:tcW w:w="252" w:type="pct"/>
            <w:vAlign w:val="center"/>
          </w:tcPr>
          <w:p w14:paraId="23E0FBB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663D02A8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220421A1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227" w:type="pct"/>
            <w:vAlign w:val="center"/>
          </w:tcPr>
          <w:p w14:paraId="5DBE10CD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7523890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5F19744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0CCD682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22C3E00A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35CC5FA0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48B0344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3FFE9FE3">
            <w:pPr>
              <w:spacing w:after="0"/>
            </w:pPr>
            <w:r>
              <w:rPr>
                <w:sz w:val="17"/>
              </w:rPr>
              <w:t>-/-/-</w:t>
            </w:r>
          </w:p>
        </w:tc>
      </w:tr>
      <w:tr w14:paraId="55829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" w:type="pct"/>
            <w:vAlign w:val="center"/>
          </w:tcPr>
          <w:p w14:paraId="38943F49">
            <w:pPr>
              <w:spacing w:after="0"/>
            </w:pPr>
            <w:r>
              <w:rPr>
                <w:sz w:val="17"/>
              </w:rPr>
              <w:t>结局/安全性</w:t>
            </w:r>
          </w:p>
        </w:tc>
        <w:tc>
          <w:tcPr>
            <w:tcW w:w="353" w:type="pct"/>
            <w:vAlign w:val="center"/>
          </w:tcPr>
          <w:p w14:paraId="15D5E340">
            <w:pPr>
              <w:spacing w:after="0"/>
            </w:pPr>
            <w:r>
              <w:rPr>
                <w:sz w:val="17"/>
              </w:rPr>
              <w:t>不良事件（AE/SAE）收集⑩</w:t>
            </w:r>
          </w:p>
        </w:tc>
        <w:tc>
          <w:tcPr>
            <w:tcW w:w="202" w:type="pct"/>
            <w:vAlign w:val="center"/>
          </w:tcPr>
          <w:p w14:paraId="119D5522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5CDE1BEF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2B06E95E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4AAB0075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5F9B34B5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75353B76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52" w:type="pct"/>
            <w:vAlign w:val="center"/>
          </w:tcPr>
          <w:p w14:paraId="6C636CFB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52" w:type="pct"/>
            <w:vAlign w:val="center"/>
          </w:tcPr>
          <w:p w14:paraId="65E4F487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252" w:type="pct"/>
            <w:vAlign w:val="center"/>
          </w:tcPr>
          <w:p w14:paraId="79DA22F2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252" w:type="pct"/>
            <w:vAlign w:val="center"/>
          </w:tcPr>
          <w:p w14:paraId="5A6684A7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252" w:type="pct"/>
            <w:vAlign w:val="center"/>
          </w:tcPr>
          <w:p w14:paraId="56893E5F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252" w:type="pct"/>
            <w:vAlign w:val="center"/>
          </w:tcPr>
          <w:p w14:paraId="1BA503C3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227" w:type="pct"/>
            <w:vAlign w:val="center"/>
          </w:tcPr>
          <w:p w14:paraId="0B2EAF2E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1DBA74F8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0890FA53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66E20ECC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70DA459B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584ADD08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5C7F9058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26E1D6BD">
            <w:pPr>
              <w:spacing w:after="0"/>
            </w:pPr>
            <w:r>
              <w:rPr>
                <w:sz w:val="17"/>
              </w:rPr>
              <w:t>X/X/X</w:t>
            </w:r>
          </w:p>
        </w:tc>
      </w:tr>
      <w:tr w14:paraId="55D3F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" w:type="pct"/>
            <w:vAlign w:val="center"/>
          </w:tcPr>
          <w:p w14:paraId="43CA5BE8">
            <w:pPr>
              <w:spacing w:after="0"/>
            </w:pPr>
            <w:r>
              <w:rPr>
                <w:sz w:val="17"/>
              </w:rPr>
              <w:t>结局/安全性</w:t>
            </w:r>
          </w:p>
        </w:tc>
        <w:tc>
          <w:tcPr>
            <w:tcW w:w="353" w:type="pct"/>
            <w:vAlign w:val="center"/>
          </w:tcPr>
          <w:p w14:paraId="39BCC8C7">
            <w:pPr>
              <w:spacing w:after="0"/>
            </w:pPr>
            <w:r>
              <w:rPr>
                <w:sz w:val="17"/>
              </w:rPr>
              <w:t>疗效结局判定（治愈/失败/复发等）</w:t>
            </w:r>
          </w:p>
        </w:tc>
        <w:tc>
          <w:tcPr>
            <w:tcW w:w="202" w:type="pct"/>
            <w:vAlign w:val="center"/>
          </w:tcPr>
          <w:p w14:paraId="5A523DB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7A8E4BF6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2FE703F0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2DAED9F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2ECD2E3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1625C4F2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79C0F71C">
            <w:pPr>
              <w:spacing w:after="0"/>
            </w:pPr>
            <w:r>
              <w:rPr>
                <w:sz w:val="17"/>
              </w:rPr>
              <w:t>X/-/-</w:t>
            </w:r>
          </w:p>
        </w:tc>
        <w:tc>
          <w:tcPr>
            <w:tcW w:w="252" w:type="pct"/>
            <w:vAlign w:val="center"/>
          </w:tcPr>
          <w:p w14:paraId="2C18B306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21BB4EA2">
            <w:pPr>
              <w:spacing w:after="0"/>
            </w:pPr>
            <w:r>
              <w:rPr>
                <w:sz w:val="17"/>
              </w:rPr>
              <w:t>-/X/-</w:t>
            </w:r>
          </w:p>
        </w:tc>
        <w:tc>
          <w:tcPr>
            <w:tcW w:w="252" w:type="pct"/>
            <w:vAlign w:val="center"/>
          </w:tcPr>
          <w:p w14:paraId="54EDD46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5BFC036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05965B9A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227" w:type="pct"/>
            <w:vAlign w:val="center"/>
          </w:tcPr>
          <w:p w14:paraId="548AB28C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4D8EF26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4F01106A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375D67A4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5751EFB2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0C6BA5C8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301FB8F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1C7AFA36">
            <w:pPr>
              <w:spacing w:after="0"/>
            </w:pPr>
            <w:r>
              <w:rPr>
                <w:sz w:val="17"/>
              </w:rPr>
              <w:t>X/X/X</w:t>
            </w:r>
          </w:p>
        </w:tc>
      </w:tr>
      <w:tr w14:paraId="3197B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" w:type="pct"/>
            <w:vAlign w:val="center"/>
          </w:tcPr>
          <w:p w14:paraId="7A30D91B">
            <w:pPr>
              <w:spacing w:after="0"/>
            </w:pPr>
            <w:r>
              <w:rPr>
                <w:sz w:val="17"/>
              </w:rPr>
              <w:t>问卷调查</w:t>
            </w:r>
          </w:p>
        </w:tc>
        <w:tc>
          <w:tcPr>
            <w:tcW w:w="353" w:type="pct"/>
            <w:vAlign w:val="center"/>
          </w:tcPr>
          <w:p w14:paraId="5326EC15">
            <w:pPr>
              <w:spacing w:after="0"/>
            </w:pPr>
            <w:r>
              <w:rPr>
                <w:sz w:val="17"/>
              </w:rPr>
              <w:t>SF-36v2</w:t>
            </w:r>
          </w:p>
        </w:tc>
        <w:tc>
          <w:tcPr>
            <w:tcW w:w="202" w:type="pct"/>
            <w:vAlign w:val="center"/>
          </w:tcPr>
          <w:p w14:paraId="47402AC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1BBFB559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457DD1D7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361C1A92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7E27B86C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65405B0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1269F80A">
            <w:pPr>
              <w:spacing w:after="0"/>
            </w:pPr>
            <w:r>
              <w:rPr>
                <w:sz w:val="17"/>
              </w:rPr>
              <w:t>X/-/-</w:t>
            </w:r>
          </w:p>
        </w:tc>
        <w:tc>
          <w:tcPr>
            <w:tcW w:w="252" w:type="pct"/>
            <w:vAlign w:val="center"/>
          </w:tcPr>
          <w:p w14:paraId="4AE44E02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7C1ECE76">
            <w:pPr>
              <w:spacing w:after="0"/>
            </w:pPr>
            <w:r>
              <w:rPr>
                <w:sz w:val="17"/>
              </w:rPr>
              <w:t>-/X/-</w:t>
            </w:r>
          </w:p>
        </w:tc>
        <w:tc>
          <w:tcPr>
            <w:tcW w:w="252" w:type="pct"/>
            <w:vAlign w:val="center"/>
          </w:tcPr>
          <w:p w14:paraId="0CC24B86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0EAFB1B8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7592BB6D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227" w:type="pct"/>
            <w:vAlign w:val="center"/>
          </w:tcPr>
          <w:p w14:paraId="42033B6E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4C86813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3D505AB4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446EB92A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6B717060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5A94D9CD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663B6D48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45B42D92">
            <w:pPr>
              <w:spacing w:after="0"/>
            </w:pPr>
            <w:r>
              <w:rPr>
                <w:sz w:val="17"/>
              </w:rPr>
              <w:t>X/X/X</w:t>
            </w:r>
          </w:p>
        </w:tc>
      </w:tr>
      <w:tr w14:paraId="17142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" w:type="pct"/>
            <w:vAlign w:val="center"/>
          </w:tcPr>
          <w:p w14:paraId="7BEB4222">
            <w:pPr>
              <w:spacing w:after="0"/>
            </w:pPr>
            <w:r>
              <w:rPr>
                <w:sz w:val="17"/>
              </w:rPr>
              <w:t>问卷调查</w:t>
            </w:r>
          </w:p>
        </w:tc>
        <w:tc>
          <w:tcPr>
            <w:tcW w:w="353" w:type="pct"/>
            <w:vAlign w:val="center"/>
          </w:tcPr>
          <w:p w14:paraId="60D15FF5">
            <w:pPr>
              <w:spacing w:after="0"/>
            </w:pPr>
            <w:r>
              <w:rPr>
                <w:sz w:val="17"/>
              </w:rPr>
              <w:t>圣乔治呼吸问卷</w:t>
            </w:r>
          </w:p>
        </w:tc>
        <w:tc>
          <w:tcPr>
            <w:tcW w:w="202" w:type="pct"/>
            <w:vAlign w:val="center"/>
          </w:tcPr>
          <w:p w14:paraId="7BE52576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4DB55E90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34D77F46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01DA76A8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6CEF372B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080ADD38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5F94384E">
            <w:pPr>
              <w:spacing w:after="0"/>
            </w:pPr>
            <w:r>
              <w:rPr>
                <w:sz w:val="17"/>
              </w:rPr>
              <w:t>X/-/-</w:t>
            </w:r>
          </w:p>
        </w:tc>
        <w:tc>
          <w:tcPr>
            <w:tcW w:w="252" w:type="pct"/>
            <w:vAlign w:val="center"/>
          </w:tcPr>
          <w:p w14:paraId="4355FF17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36FB152C">
            <w:pPr>
              <w:spacing w:after="0"/>
            </w:pPr>
            <w:r>
              <w:rPr>
                <w:sz w:val="17"/>
              </w:rPr>
              <w:t>-/X/-</w:t>
            </w:r>
          </w:p>
        </w:tc>
        <w:tc>
          <w:tcPr>
            <w:tcW w:w="252" w:type="pct"/>
            <w:vAlign w:val="center"/>
          </w:tcPr>
          <w:p w14:paraId="1D719C8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4FD1F05A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52" w:type="pct"/>
            <w:vAlign w:val="center"/>
          </w:tcPr>
          <w:p w14:paraId="78614439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227" w:type="pct"/>
            <w:vAlign w:val="center"/>
          </w:tcPr>
          <w:p w14:paraId="44FEC280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59A1E7A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7ECDF2F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0468AA75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35437306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0A6D0009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128869D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6F194ED4">
            <w:pPr>
              <w:spacing w:after="0"/>
            </w:pPr>
            <w:r>
              <w:rPr>
                <w:sz w:val="17"/>
              </w:rPr>
              <w:t>X/X/X</w:t>
            </w:r>
          </w:p>
        </w:tc>
      </w:tr>
      <w:tr w14:paraId="026AD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" w:type="pct"/>
            <w:vAlign w:val="center"/>
          </w:tcPr>
          <w:p w14:paraId="079199A7">
            <w:pPr>
              <w:spacing w:after="0"/>
            </w:pPr>
            <w:r>
              <w:rPr>
                <w:sz w:val="17"/>
              </w:rPr>
              <w:t>问卷调查</w:t>
            </w:r>
          </w:p>
        </w:tc>
        <w:tc>
          <w:tcPr>
            <w:tcW w:w="353" w:type="pct"/>
            <w:vAlign w:val="center"/>
          </w:tcPr>
          <w:p w14:paraId="0C40C510">
            <w:pPr>
              <w:spacing w:after="0"/>
            </w:pPr>
            <w:r>
              <w:rPr>
                <w:sz w:val="17"/>
              </w:rPr>
              <w:t>CAAT</w:t>
            </w:r>
          </w:p>
        </w:tc>
        <w:tc>
          <w:tcPr>
            <w:tcW w:w="202" w:type="pct"/>
            <w:vAlign w:val="center"/>
          </w:tcPr>
          <w:p w14:paraId="556D16F0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45F325AD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6CB4CD6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27" w:type="pct"/>
            <w:vAlign w:val="center"/>
          </w:tcPr>
          <w:p w14:paraId="484888C6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011024B0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4844E70F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52" w:type="pct"/>
            <w:vAlign w:val="center"/>
          </w:tcPr>
          <w:p w14:paraId="42C82465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52" w:type="pct"/>
            <w:vAlign w:val="center"/>
          </w:tcPr>
          <w:p w14:paraId="5DD07497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252" w:type="pct"/>
            <w:vAlign w:val="center"/>
          </w:tcPr>
          <w:p w14:paraId="168B5CDF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252" w:type="pct"/>
            <w:vAlign w:val="center"/>
          </w:tcPr>
          <w:p w14:paraId="426C6688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252" w:type="pct"/>
            <w:vAlign w:val="center"/>
          </w:tcPr>
          <w:p w14:paraId="4A907ACD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252" w:type="pct"/>
            <w:vAlign w:val="center"/>
          </w:tcPr>
          <w:p w14:paraId="159A58C2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227" w:type="pct"/>
            <w:vAlign w:val="center"/>
          </w:tcPr>
          <w:p w14:paraId="37CCD372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6205ED4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672CC93E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473FB0B3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5E45FA5B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2BE4A79B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699673B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202" w:type="pct"/>
            <w:vAlign w:val="center"/>
          </w:tcPr>
          <w:p w14:paraId="43544A5F">
            <w:pPr>
              <w:spacing w:after="0"/>
            </w:pPr>
            <w:r>
              <w:rPr>
                <w:sz w:val="17"/>
              </w:rPr>
              <w:t>X/X/X</w:t>
            </w:r>
          </w:p>
        </w:tc>
      </w:tr>
      <w:tr w14:paraId="5EC21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" w:type="pct"/>
            <w:vAlign w:val="center"/>
          </w:tcPr>
          <w:p w14:paraId="14649BB6">
            <w:pPr>
              <w:spacing w:after="0"/>
            </w:pPr>
            <w:r>
              <w:rPr>
                <w:sz w:val="17"/>
              </w:rPr>
              <w:t>问卷调查</w:t>
            </w:r>
          </w:p>
        </w:tc>
        <w:tc>
          <w:tcPr>
            <w:tcW w:w="353" w:type="pct"/>
            <w:vAlign w:val="center"/>
          </w:tcPr>
          <w:p w14:paraId="1AD8392B">
            <w:pPr>
              <w:spacing w:after="0"/>
            </w:pPr>
            <w:r>
              <w:rPr>
                <w:sz w:val="17"/>
              </w:rPr>
              <w:t>PRO-CTCAE®</w:t>
            </w:r>
          </w:p>
        </w:tc>
        <w:tc>
          <w:tcPr>
            <w:tcW w:w="202" w:type="pct"/>
            <w:vAlign w:val="center"/>
          </w:tcPr>
          <w:p w14:paraId="19FC7372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2A573508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5B1CC8E5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1D0BB4DB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5DE78679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27" w:type="pct"/>
            <w:vAlign w:val="center"/>
          </w:tcPr>
          <w:p w14:paraId="6762B2C5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52" w:type="pct"/>
            <w:vAlign w:val="center"/>
          </w:tcPr>
          <w:p w14:paraId="1C229EDC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52" w:type="pct"/>
            <w:vAlign w:val="center"/>
          </w:tcPr>
          <w:p w14:paraId="5A543E34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252" w:type="pct"/>
            <w:vAlign w:val="center"/>
          </w:tcPr>
          <w:p w14:paraId="66F0865F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252" w:type="pct"/>
            <w:vAlign w:val="center"/>
          </w:tcPr>
          <w:p w14:paraId="0DD33BC0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252" w:type="pct"/>
            <w:vAlign w:val="center"/>
          </w:tcPr>
          <w:p w14:paraId="20848558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252" w:type="pct"/>
            <w:vAlign w:val="center"/>
          </w:tcPr>
          <w:p w14:paraId="26E9F933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227" w:type="pct"/>
            <w:vAlign w:val="center"/>
          </w:tcPr>
          <w:p w14:paraId="35962DBC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3B2EE570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4064F2FE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327B5C19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61AE2FF9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64E54DB3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1ED21D6B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202" w:type="pct"/>
            <w:vAlign w:val="center"/>
          </w:tcPr>
          <w:p w14:paraId="14A7BF6E">
            <w:pPr>
              <w:spacing w:after="0"/>
            </w:pPr>
            <w:r>
              <w:rPr>
                <w:sz w:val="17"/>
              </w:rPr>
              <w:t>X/X/X</w:t>
            </w:r>
          </w:p>
        </w:tc>
      </w:tr>
    </w:tbl>
    <w:p w14:paraId="7D510530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非计划访视（Unscheduled visit）触发规则（简版）</w:t>
      </w:r>
    </w:p>
    <w:p w14:paraId="4FF05FDF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出现症状加重、疑似复发/再感染、治疗期培养再阳或停药后复阳：优先触发微生物学评估与耐药/分型（SOP16），并按 SOP15 进入结局证据链。</w:t>
      </w:r>
    </w:p>
    <w:p w14:paraId="5531F07E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出现严重/特别关注不良事件（AESI）、严重低血糖或疑似DKA/HHS：按 SOP10 现场处置并在规定时限内上报；PRO红旗按 SOP06 闭环。</w:t>
      </w:r>
    </w:p>
    <w:p w14:paraId="47EE5D39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出现影像学重大安全发现：不盲化安全信息，按临床处置；集中判读/量化结果的受控访问按 SOP12。</w:t>
      </w:r>
    </w:p>
    <w:sectPr>
      <w:pgSz w:w="15840" w:h="12240" w:orient="landscape"/>
      <w:pgMar w:top="1008" w:right="864" w:bottom="1008" w:left="8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99626D"/>
    <w:multiLevelType w:val="singleLevel"/>
    <w:tmpl w:val="A499626D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BC2D93A8"/>
    <w:multiLevelType w:val="singleLevel"/>
    <w:tmpl w:val="BC2D93A8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15C301EE"/>
    <w:multiLevelType w:val="singleLevel"/>
    <w:tmpl w:val="15C301EE"/>
    <w:lvl w:ilvl="0" w:tentative="0">
      <w:start w:val="0"/>
      <w:numFmt w:val="bullet"/>
      <w:pStyle w:val="16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5C77A4EA"/>
    <w:multiLevelType w:val="singleLevel"/>
    <w:tmpl w:val="5C77A4EA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1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44422E"/>
    <w:rsid w:val="19E668A5"/>
    <w:rsid w:val="23D66471"/>
    <w:rsid w:val="714B6FA9"/>
    <w:rsid w:val="76914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spacing w:before="200" w:after="80" w:line="240" w:lineRule="auto"/>
      <w:jc w:val="left"/>
      <w:outlineLvl w:val="0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4">
    <w:name w:val="heading 2"/>
    <w:next w:val="1"/>
    <w:link w:val="139"/>
    <w:unhideWhenUsed/>
    <w:qFormat/>
    <w:uiPriority w:val="9"/>
    <w:pPr>
      <w:spacing w:before="200" w:after="80" w:line="240" w:lineRule="auto"/>
      <w:jc w:val="left"/>
      <w:outlineLvl w:val="1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5">
    <w:name w:val="heading 3"/>
    <w:next w:val="1"/>
    <w:link w:val="140"/>
    <w:unhideWhenUsed/>
    <w:qFormat/>
    <w:uiPriority w:val="9"/>
    <w:pPr>
      <w:spacing w:before="160" w:after="40" w:line="240" w:lineRule="auto"/>
      <w:jc w:val="left"/>
      <w:outlineLvl w:val="2"/>
    </w:pPr>
    <w:rPr>
      <w:rFonts w:ascii="Times New Roman" w:hAnsi="Times New Roman" w:eastAsia="宋体" w:cs="Times New Roman"/>
      <w:b/>
      <w:sz w:val="24"/>
      <w:szCs w:val="22"/>
      <w:lang w:bidi="ar-SA"/>
    </w:rPr>
  </w:style>
  <w:style w:type="paragraph" w:styleId="6">
    <w:name w:val="heading 4"/>
    <w:next w:val="1"/>
    <w:link w:val="150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5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8">
    <w:name w:val="heading 6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9">
    <w:name w:val="heading 7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10">
    <w:name w:val="heading 8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1">
    <w:name w:val="heading 9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4"/>
    <w:unhideWhenUsed/>
    <w:qFormat/>
    <w:uiPriority w:val="99"/>
    <w:pPr>
      <w:spacing w:before="0" w:after="0" w:line="240" w:lineRule="auto"/>
      <w:ind w:firstLine="0"/>
      <w:outlineLvl w:val="9"/>
    </w:pPr>
    <w:rPr>
      <w:rFonts w:ascii="Times New Roman" w:hAnsi="Calibri" w:eastAsia="宋体" w:cs="Times New Roman"/>
      <w:sz w:val="24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link w:val="142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next w:val="1"/>
    <w:link w:val="141"/>
    <w:qFormat/>
    <w:uiPriority w:val="10"/>
    <w:pPr>
      <w:spacing w:before="240" w:after="120" w:line="240" w:lineRule="auto"/>
      <w:jc w:val="left"/>
      <w:outlineLvl w:val="9"/>
    </w:pPr>
    <w:rPr>
      <w:rFonts w:ascii="Times New Roman" w:hAnsi="Times New Roman" w:eastAsia="宋体" w:cs="Times New Roman"/>
      <w:b/>
      <w:sz w:val="32"/>
      <w:szCs w:val="22"/>
      <w:lang w:bidi="ar-SA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2054</Words>
  <Characters>5602</Characters>
  <Lines>0</Lines>
  <Paragraphs>0</Paragraphs>
  <TotalTime>2</TotalTime>
  <ScaleCrop>false</ScaleCrop>
  <LinksUpToDate>false</LinksUpToDate>
  <CharactersWithSpaces>5665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任坦坦</cp:lastModifiedBy>
  <dcterms:modified xsi:type="dcterms:W3CDTF">2026-03-10T08:18:15Z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eyJoZGlkIjoiN2ZkN2U0NTE2ZWZjNGNkOGYwMTY5ODIwZjEyYjUxNGMiLCJ1c2VySWQiOiI5NjExNDM1MzcifQ==</vt:lpwstr>
  </property>
  <property fmtid="{D5CDD505-2E9C-101B-9397-08002B2CF9AE}" pid="3" name="KSOProductBuildVer">
    <vt:lpwstr>2052-12.1.0.25225</vt:lpwstr>
  </property>
  <property fmtid="{D5CDD505-2E9C-101B-9397-08002B2CF9AE}" pid="4" name="ICV">
    <vt:lpwstr>13E709CEDA8241AAB5635A2F01C99210_12</vt:lpwstr>
  </property>
</Properties>
</file>