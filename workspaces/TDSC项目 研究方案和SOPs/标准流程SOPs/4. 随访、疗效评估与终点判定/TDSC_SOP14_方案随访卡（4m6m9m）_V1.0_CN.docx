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61F1B">
      <w:pPr>
        <w:pStyle w:val="31"/>
        <w:widowControl/>
        <w:ind w:firstLine="3213" w:firstLineChars="1000"/>
      </w:pPr>
      <w:r>
        <w:t>TDSC 方案别随访卡（4个月 / 6个月 / 9个月）</w:t>
      </w:r>
    </w:p>
    <w:p w14:paraId="4E6170CA">
      <w:pPr>
        <w:pStyle w:val="26"/>
        <w:widowControl/>
      </w:pPr>
      <w:r>
        <w:t>（用于中心排程与打印随访卡；由“随访计划主表 V2.2”自动拆分）</w:t>
      </w:r>
    </w:p>
    <w:p w14:paraId="588FC066">
      <w:pPr>
        <w:jc w:val="center"/>
      </w:pPr>
      <w:r>
        <w:rPr>
          <w:sz w:val="20"/>
        </w:rPr>
        <w:t>版本：V1.0    生效日期：2026-03-04    依据：TDSC研究方案 V2.0（2026-02-28）/ TDSC Study Protocol V2.0 (2026-02-28)</w:t>
      </w:r>
    </w:p>
    <w:p w14:paraId="7134270B">
      <w:pPr>
        <w:pStyle w:val="3"/>
        <w:widowControl/>
      </w:pPr>
      <w:r>
        <w:t>使用说明</w:t>
      </w:r>
    </w:p>
    <w:p w14:paraId="0A430F46">
      <w:pPr>
        <w:pStyle w:val="16"/>
        <w:bidi w:val="0"/>
        <w:ind w:left="360" w:leftChars="0" w:hanging="360" w:firstLineChars="0"/>
      </w:pPr>
      <w:r>
        <w:t>本文件为“方案别视图”，避免重复维护；如与主表不一致，以主表为准。</w:t>
      </w:r>
    </w:p>
    <w:p w14:paraId="147C16C0">
      <w:pPr>
        <w:pStyle w:val="16"/>
        <w:bidi w:val="0"/>
        <w:ind w:left="360" w:leftChars="0" w:hanging="360" w:firstLineChars="0"/>
      </w:pPr>
      <w:r>
        <w:t>ET 访视：一旦停药/退出研究，尽可能尽快完成关键疗效与安全性评估。</w:t>
      </w:r>
    </w:p>
    <w:p w14:paraId="6D409C42">
      <w:pPr>
        <w:pStyle w:val="16"/>
        <w:bidi w:val="0"/>
        <w:ind w:left="360" w:leftChars="0" w:hanging="360" w:firstLineChars="0"/>
      </w:pPr>
      <w:r>
        <w:t>队列B：W24（M6）若满足仅微生物学 Hard Gate → 随机停药（6m）或继续至9m（9m）。</w:t>
      </w:r>
    </w:p>
    <w:p w14:paraId="2EB075E6">
      <w:pPr>
        <w:pStyle w:val="3"/>
        <w:widowControl/>
        <w:spacing w:before="0" w:after="0"/>
        <w:ind w:firstLine="562" w:firstLineChars="200"/>
      </w:pPr>
      <w:r>
        <w:t>4个月方案随访卡（EOT=W16；总观察期28个月）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151"/>
        <w:gridCol w:w="820"/>
        <w:gridCol w:w="818"/>
        <w:gridCol w:w="827"/>
        <w:gridCol w:w="827"/>
        <w:gridCol w:w="827"/>
        <w:gridCol w:w="827"/>
        <w:gridCol w:w="829"/>
        <w:gridCol w:w="818"/>
        <w:gridCol w:w="823"/>
        <w:gridCol w:w="823"/>
        <w:gridCol w:w="823"/>
        <w:gridCol w:w="823"/>
        <w:gridCol w:w="823"/>
        <w:gridCol w:w="823"/>
        <w:gridCol w:w="823"/>
      </w:tblGrid>
      <w:tr w14:paraId="04D9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76A7C6E1">
            <w:pPr>
              <w:spacing w:after="0"/>
            </w:pPr>
            <w:r>
              <w:rPr>
                <w:sz w:val="17"/>
              </w:rPr>
              <w:t>类别</w:t>
            </w:r>
          </w:p>
        </w:tc>
        <w:tc>
          <w:tcPr>
            <w:tcW w:w="1151" w:type="dxa"/>
            <w:vAlign w:val="center"/>
          </w:tcPr>
          <w:p w14:paraId="04B486BC">
            <w:pPr>
              <w:spacing w:after="0"/>
            </w:pPr>
            <w:r>
              <w:rPr>
                <w:sz w:val="17"/>
              </w:rPr>
              <w:t>评估项目</w:t>
            </w:r>
          </w:p>
        </w:tc>
        <w:tc>
          <w:tcPr>
            <w:tcW w:w="820" w:type="dxa"/>
            <w:vAlign w:val="center"/>
          </w:tcPr>
          <w:p w14:paraId="734CEBA2">
            <w:pPr>
              <w:spacing w:after="0"/>
            </w:pPr>
            <w:r>
              <w:rPr>
                <w:sz w:val="17"/>
              </w:rPr>
              <w:t>V0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筛选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D-7~-1</w:t>
            </w:r>
          </w:p>
        </w:tc>
        <w:tc>
          <w:tcPr>
            <w:tcW w:w="818" w:type="dxa"/>
            <w:vAlign w:val="center"/>
          </w:tcPr>
          <w:p w14:paraId="5F40D953">
            <w:pPr>
              <w:spacing w:after="0"/>
            </w:pPr>
            <w:r>
              <w:rPr>
                <w:sz w:val="17"/>
              </w:rPr>
              <w:t>V1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基线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D0</w:t>
            </w:r>
          </w:p>
        </w:tc>
        <w:tc>
          <w:tcPr>
            <w:tcW w:w="827" w:type="dxa"/>
            <w:vAlign w:val="center"/>
          </w:tcPr>
          <w:p w14:paraId="251476C6">
            <w:pPr>
              <w:spacing w:after="0"/>
            </w:pPr>
            <w:r>
              <w:rPr>
                <w:sz w:val="17"/>
              </w:rPr>
              <w:t>W2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D14±3</w:t>
            </w:r>
          </w:p>
        </w:tc>
        <w:tc>
          <w:tcPr>
            <w:tcW w:w="827" w:type="dxa"/>
            <w:vAlign w:val="center"/>
          </w:tcPr>
          <w:p w14:paraId="074A22A5">
            <w:pPr>
              <w:spacing w:after="0"/>
            </w:pPr>
            <w:r>
              <w:rPr>
                <w:sz w:val="17"/>
              </w:rPr>
              <w:t>W4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D28±3</w:t>
            </w:r>
          </w:p>
        </w:tc>
        <w:tc>
          <w:tcPr>
            <w:tcW w:w="827" w:type="dxa"/>
            <w:vAlign w:val="center"/>
          </w:tcPr>
          <w:p w14:paraId="0316960A">
            <w:pPr>
              <w:spacing w:after="0"/>
            </w:pPr>
            <w:r>
              <w:rPr>
                <w:sz w:val="17"/>
              </w:rPr>
              <w:t>W8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D56±3</w:t>
            </w:r>
          </w:p>
        </w:tc>
        <w:tc>
          <w:tcPr>
            <w:tcW w:w="827" w:type="dxa"/>
            <w:vAlign w:val="center"/>
          </w:tcPr>
          <w:p w14:paraId="6C38EF12">
            <w:pPr>
              <w:spacing w:after="0"/>
            </w:pPr>
            <w:r>
              <w:rPr>
                <w:sz w:val="17"/>
              </w:rPr>
              <w:t>W12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D84±7</w:t>
            </w:r>
          </w:p>
        </w:tc>
        <w:tc>
          <w:tcPr>
            <w:tcW w:w="829" w:type="dxa"/>
            <w:vAlign w:val="center"/>
          </w:tcPr>
          <w:p w14:paraId="36FEFB9C">
            <w:pPr>
              <w:spacing w:after="0"/>
            </w:pPr>
            <w:r>
              <w:rPr>
                <w:sz w:val="17"/>
              </w:rPr>
              <w:t>W16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D112±7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EOT-4m</w:t>
            </w:r>
          </w:p>
        </w:tc>
        <w:tc>
          <w:tcPr>
            <w:tcW w:w="818" w:type="dxa"/>
            <w:vAlign w:val="center"/>
          </w:tcPr>
          <w:p w14:paraId="1C7C9001">
            <w:pPr>
              <w:spacing w:after="0"/>
            </w:pPr>
            <w:r>
              <w:rPr>
                <w:sz w:val="17"/>
              </w:rPr>
              <w:t>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任意</w:t>
            </w:r>
          </w:p>
        </w:tc>
        <w:tc>
          <w:tcPr>
            <w:tcW w:w="823" w:type="dxa"/>
            <w:vAlign w:val="center"/>
          </w:tcPr>
          <w:p w14:paraId="54860A59">
            <w:pPr>
              <w:spacing w:after="0"/>
            </w:pPr>
            <w:r>
              <w:rPr>
                <w:sz w:val="17"/>
              </w:rPr>
              <w:t>FV2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+3月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23" w:type="dxa"/>
            <w:vAlign w:val="center"/>
          </w:tcPr>
          <w:p w14:paraId="4BB219DA">
            <w:pPr>
              <w:spacing w:after="0"/>
            </w:pPr>
            <w:r>
              <w:rPr>
                <w:sz w:val="17"/>
              </w:rPr>
              <w:t>FV3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+6月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23" w:type="dxa"/>
            <w:vAlign w:val="center"/>
          </w:tcPr>
          <w:p w14:paraId="70866BF7">
            <w:pPr>
              <w:spacing w:after="0"/>
            </w:pPr>
            <w:r>
              <w:rPr>
                <w:sz w:val="17"/>
              </w:rPr>
              <w:t>FV4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+9月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23" w:type="dxa"/>
            <w:vAlign w:val="center"/>
          </w:tcPr>
          <w:p w14:paraId="0C811ACA">
            <w:pPr>
              <w:spacing w:after="0"/>
            </w:pPr>
            <w:r>
              <w:rPr>
                <w:sz w:val="17"/>
              </w:rPr>
              <w:t>FV5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+12月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23" w:type="dxa"/>
            <w:vAlign w:val="center"/>
          </w:tcPr>
          <w:p w14:paraId="2B4FE7F2">
            <w:pPr>
              <w:spacing w:after="0"/>
            </w:pPr>
            <w:r>
              <w:rPr>
                <w:sz w:val="17"/>
              </w:rPr>
              <w:t>FV6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+18月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23" w:type="dxa"/>
            <w:vAlign w:val="center"/>
          </w:tcPr>
          <w:p w14:paraId="761F6B40">
            <w:pPr>
              <w:spacing w:after="0"/>
            </w:pPr>
            <w:r>
              <w:rPr>
                <w:sz w:val="17"/>
              </w:rPr>
              <w:t>FV7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+24月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23" w:type="dxa"/>
            <w:vAlign w:val="center"/>
          </w:tcPr>
          <w:p w14:paraId="4A4BBB73">
            <w:pPr>
              <w:spacing w:after="0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R？</w:t>
            </w:r>
          </w:p>
          <w:p w14:paraId="1E4C712F">
            <w:pPr>
              <w:spacing w:after="0"/>
              <w:rPr>
                <w:rFonts w:hint="default" w:eastAsia="宋体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疑似复发</w:t>
            </w:r>
          </w:p>
        </w:tc>
      </w:tr>
      <w:tr w14:paraId="278AF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5F33C2B4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1151" w:type="dxa"/>
            <w:vAlign w:val="center"/>
          </w:tcPr>
          <w:p w14:paraId="6FB484E8">
            <w:pPr>
              <w:spacing w:after="0"/>
            </w:pPr>
            <w:r>
              <w:rPr>
                <w:sz w:val="17"/>
              </w:rPr>
              <w:t>书面知情同意</w:t>
            </w:r>
          </w:p>
        </w:tc>
        <w:tc>
          <w:tcPr>
            <w:tcW w:w="820" w:type="dxa"/>
            <w:vAlign w:val="center"/>
          </w:tcPr>
          <w:p w14:paraId="3D4FC45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4CD2BAF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5DCADD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BD63AF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59AD8AE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BC9A3D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51A9ED8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4281D5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D57916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5BB25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60A11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91960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86AEA5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663CCB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4FAF9B3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53FC5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1B84461E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1151" w:type="dxa"/>
            <w:vAlign w:val="center"/>
          </w:tcPr>
          <w:p w14:paraId="13639CF8">
            <w:pPr>
              <w:spacing w:after="0"/>
            </w:pPr>
            <w:r>
              <w:rPr>
                <w:sz w:val="17"/>
              </w:rPr>
              <w:t>入排标准评估</w:t>
            </w:r>
          </w:p>
        </w:tc>
        <w:tc>
          <w:tcPr>
            <w:tcW w:w="820" w:type="dxa"/>
            <w:vAlign w:val="center"/>
          </w:tcPr>
          <w:p w14:paraId="6B07B12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1B1EBF5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3FD2BC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2288089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7F391F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43C7AA4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73A783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40FD5F4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3790F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39003D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D4706D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61BB9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DD24F1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5FCA2F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A30B58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28F62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3D825E2E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1151" w:type="dxa"/>
            <w:vAlign w:val="center"/>
          </w:tcPr>
          <w:p w14:paraId="6C407B12">
            <w:pPr>
              <w:spacing w:after="0"/>
            </w:pPr>
            <w:r>
              <w:rPr>
                <w:sz w:val="17"/>
              </w:rPr>
              <w:t>随机分组/分配方案</w:t>
            </w:r>
          </w:p>
        </w:tc>
        <w:tc>
          <w:tcPr>
            <w:tcW w:w="820" w:type="dxa"/>
            <w:vAlign w:val="center"/>
          </w:tcPr>
          <w:p w14:paraId="07DCC3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45CAFC2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36DF57D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301858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5ADBFB1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3C9137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4B504A4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5A2DE1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16EF37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8D45B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EEBE25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137921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735D7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D67AD3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D03A149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771B0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45C55FDF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1151" w:type="dxa"/>
            <w:vAlign w:val="center"/>
          </w:tcPr>
          <w:p w14:paraId="54DA5875">
            <w:pPr>
              <w:spacing w:after="0"/>
            </w:pPr>
            <w:r>
              <w:rPr>
                <w:sz w:val="17"/>
              </w:rPr>
              <w:t>试验干预给药</w:t>
            </w:r>
          </w:p>
        </w:tc>
        <w:tc>
          <w:tcPr>
            <w:tcW w:w="820" w:type="dxa"/>
            <w:vAlign w:val="center"/>
          </w:tcPr>
          <w:p w14:paraId="5730ED6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1D432C2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07BC1CC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156593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73491C4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6ABBD9F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379C39B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64AC20D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8CFDC6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F98269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114545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3F23AD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2DAC3B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FE2A39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5503398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66D01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7AE54976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1151" w:type="dxa"/>
            <w:vAlign w:val="center"/>
          </w:tcPr>
          <w:p w14:paraId="0F39CE48">
            <w:pPr>
              <w:spacing w:after="0"/>
            </w:pPr>
            <w:r>
              <w:rPr>
                <w:sz w:val="17"/>
              </w:rPr>
              <w:t>依从性评估</w:t>
            </w:r>
          </w:p>
        </w:tc>
        <w:tc>
          <w:tcPr>
            <w:tcW w:w="820" w:type="dxa"/>
            <w:vAlign w:val="center"/>
          </w:tcPr>
          <w:p w14:paraId="5161A2B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5AC7B48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1D1FA23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048F40E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1AA765B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3F72EF2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2A4DB56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381A300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7C5F269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1B97895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377377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728107A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6EEC26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00993F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9ABF4C8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26192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005A3E86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1151" w:type="dxa"/>
            <w:vAlign w:val="center"/>
          </w:tcPr>
          <w:p w14:paraId="7CBBE11B">
            <w:pPr>
              <w:spacing w:after="0"/>
            </w:pPr>
            <w:r>
              <w:rPr>
                <w:sz w:val="17"/>
              </w:rPr>
              <w:t>合并用药</w:t>
            </w:r>
          </w:p>
        </w:tc>
        <w:tc>
          <w:tcPr>
            <w:tcW w:w="820" w:type="dxa"/>
            <w:vAlign w:val="center"/>
          </w:tcPr>
          <w:p w14:paraId="7409E56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310EDD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5C0C0FB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318715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1C2E6CB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063B72D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0EE0CC6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16A89A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FB19E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BD8BA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AC5152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F0760D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E5DF98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4E38AA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7414C3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7B878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652D9185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1151" w:type="dxa"/>
            <w:vAlign w:val="center"/>
          </w:tcPr>
          <w:p w14:paraId="6C4559B0">
            <w:pPr>
              <w:spacing w:after="0"/>
            </w:pPr>
            <w:r>
              <w:rPr>
                <w:sz w:val="17"/>
              </w:rPr>
              <w:t>人口学资料</w:t>
            </w:r>
          </w:p>
        </w:tc>
        <w:tc>
          <w:tcPr>
            <w:tcW w:w="820" w:type="dxa"/>
            <w:vAlign w:val="center"/>
          </w:tcPr>
          <w:p w14:paraId="7E4EC52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2B11858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499AC8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BA1920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7ACC32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61085F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73D9167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786A6A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7E3AB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706F5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01629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BFD106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1872C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8B5308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4A071D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3A49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35F89A8B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1151" w:type="dxa"/>
            <w:vAlign w:val="center"/>
          </w:tcPr>
          <w:p w14:paraId="3C49CA50">
            <w:pPr>
              <w:spacing w:after="0"/>
            </w:pPr>
            <w:r>
              <w:rPr>
                <w:sz w:val="17"/>
              </w:rPr>
              <w:t>病史/既往TB治疗史</w:t>
            </w:r>
          </w:p>
        </w:tc>
        <w:tc>
          <w:tcPr>
            <w:tcW w:w="820" w:type="dxa"/>
            <w:vAlign w:val="center"/>
          </w:tcPr>
          <w:p w14:paraId="0C832A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72117BB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7E939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D2FA8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A2C320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12C7796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38A436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46E2001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9A82F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D4AC4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29D440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C53F68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8E44DE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593749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E008B9A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70B91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64EA629A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1151" w:type="dxa"/>
            <w:vAlign w:val="center"/>
          </w:tcPr>
          <w:p w14:paraId="39CE5310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sz w:val="17"/>
              </w:rPr>
              <w:t>肺活量</w:t>
            </w:r>
            <w:r>
              <w:rPr>
                <w:rFonts w:hint="eastAsia"/>
                <w:sz w:val="17"/>
                <w:lang w:val="en-US" w:eastAsia="zh-CN"/>
              </w:rPr>
              <w:t>（可选）</w:t>
            </w:r>
          </w:p>
        </w:tc>
        <w:tc>
          <w:tcPr>
            <w:tcW w:w="820" w:type="dxa"/>
            <w:vAlign w:val="center"/>
          </w:tcPr>
          <w:p w14:paraId="0B1BF5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482C656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5AB1F5C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3631523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9238C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725CE1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1C06B72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0575ED1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54C76AB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37A17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42D97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4ED3B6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7B0F41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CFA606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DBC2EA2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34009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448C382E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1151" w:type="dxa"/>
            <w:vAlign w:val="center"/>
          </w:tcPr>
          <w:p w14:paraId="69EBB2F4">
            <w:pPr>
              <w:spacing w:after="0"/>
            </w:pPr>
            <w:r>
              <w:rPr>
                <w:sz w:val="17"/>
              </w:rPr>
              <w:t>体格检查（含体重/BMI）</w:t>
            </w:r>
          </w:p>
        </w:tc>
        <w:tc>
          <w:tcPr>
            <w:tcW w:w="820" w:type="dxa"/>
            <w:vAlign w:val="center"/>
          </w:tcPr>
          <w:p w14:paraId="37961622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sz w:val="17"/>
              </w:rPr>
              <w:t>X</w:t>
            </w:r>
            <w:r>
              <w:rPr>
                <w:rFonts w:hint="eastAsia"/>
                <w:sz w:val="17"/>
                <w:lang w:val="en-US" w:eastAsia="zh-CN"/>
              </w:rPr>
              <w:t xml:space="preserve">     </w:t>
            </w:r>
          </w:p>
        </w:tc>
        <w:tc>
          <w:tcPr>
            <w:tcW w:w="818" w:type="dxa"/>
            <w:vAlign w:val="center"/>
          </w:tcPr>
          <w:p w14:paraId="5E2DF5E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77A94D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4ED766A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5E4B6C0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6DC47B7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5B7267F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265CE88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EF8830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F5320F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74EBB44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1FD0DA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9B868A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034769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53848C5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2CC6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823" w:type="dxa"/>
            <w:vAlign w:val="center"/>
          </w:tcPr>
          <w:p w14:paraId="243CFCD4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1151" w:type="dxa"/>
            <w:vAlign w:val="center"/>
          </w:tcPr>
          <w:p w14:paraId="6095FF03">
            <w:pPr>
              <w:spacing w:after="0"/>
            </w:pPr>
            <w:r>
              <w:rPr>
                <w:sz w:val="17"/>
              </w:rPr>
              <w:t>生命体征与症状询问</w:t>
            </w:r>
          </w:p>
        </w:tc>
        <w:tc>
          <w:tcPr>
            <w:tcW w:w="820" w:type="dxa"/>
            <w:vAlign w:val="center"/>
          </w:tcPr>
          <w:p w14:paraId="5188A83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5117D2E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07E8838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69371A9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2756187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60B73BD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17BDEA5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4401092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1B1D3FC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734198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767CD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ADC55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FECC1C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54DB42D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2C94F66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17704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1E2354C5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1151" w:type="dxa"/>
            <w:vAlign w:val="center"/>
          </w:tcPr>
          <w:p w14:paraId="03201197">
            <w:pPr>
              <w:spacing w:after="0"/>
            </w:pPr>
            <w:r>
              <w:rPr>
                <w:sz w:val="17"/>
              </w:rPr>
              <w:t>血常规</w:t>
            </w:r>
          </w:p>
        </w:tc>
        <w:tc>
          <w:tcPr>
            <w:tcW w:w="820" w:type="dxa"/>
            <w:vAlign w:val="center"/>
          </w:tcPr>
          <w:p w14:paraId="241E027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467E021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11562BE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0F5B0C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5F9EDF0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765FF9C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0B319D4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64B7580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1771D6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540C1F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8AE6C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B8284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C069E2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CDC7D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1EF474F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26DAD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6904EE60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1151" w:type="dxa"/>
            <w:vAlign w:val="center"/>
          </w:tcPr>
          <w:p w14:paraId="73D15592">
            <w:pPr>
              <w:spacing w:after="0"/>
            </w:pPr>
            <w:r>
              <w:rPr>
                <w:sz w:val="17"/>
              </w:rPr>
              <w:t>肝肾功能，电解质</w:t>
            </w:r>
          </w:p>
        </w:tc>
        <w:tc>
          <w:tcPr>
            <w:tcW w:w="820" w:type="dxa"/>
            <w:vAlign w:val="center"/>
          </w:tcPr>
          <w:p w14:paraId="781F664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19AE20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0BD0295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559E743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2695E86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15964A0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6064DC3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67495B0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035BF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E653AB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522710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49688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E07A59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BB3C85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377D7EB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25B85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0A50826C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1151" w:type="dxa"/>
            <w:vAlign w:val="center"/>
          </w:tcPr>
          <w:p w14:paraId="18954182">
            <w:pPr>
              <w:spacing w:after="0"/>
            </w:pPr>
            <w:r>
              <w:rPr>
                <w:sz w:val="17"/>
              </w:rPr>
              <w:t>HBV/HCV/HIV筛查</w:t>
            </w:r>
          </w:p>
        </w:tc>
        <w:tc>
          <w:tcPr>
            <w:tcW w:w="820" w:type="dxa"/>
            <w:vAlign w:val="center"/>
          </w:tcPr>
          <w:p w14:paraId="7D7CE43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0D0F661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2EEABB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FA3E1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2B20FE2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70B4C77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62D443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05F97D5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7CC29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99A39D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0363C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7E048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B81571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781859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97F681E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39A33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615BDB1C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1151" w:type="dxa"/>
            <w:vAlign w:val="center"/>
          </w:tcPr>
          <w:p w14:paraId="3ECF8BD8">
            <w:pPr>
              <w:spacing w:after="0"/>
            </w:pPr>
            <w:r>
              <w:rPr>
                <w:sz w:val="17"/>
              </w:rPr>
              <w:t>尿常规</w:t>
            </w:r>
          </w:p>
        </w:tc>
        <w:tc>
          <w:tcPr>
            <w:tcW w:w="820" w:type="dxa"/>
            <w:vAlign w:val="center"/>
          </w:tcPr>
          <w:p w14:paraId="25A7F91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37A9E5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2CA88EB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532A11F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48FFEA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71A585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01F1B8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65FAEAF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4E45A4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9E754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CAAC5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FA1269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1412F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31D008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F1208C4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59504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64527457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1151" w:type="dxa"/>
            <w:vAlign w:val="center"/>
          </w:tcPr>
          <w:p w14:paraId="25EDC5E5">
            <w:pPr>
              <w:spacing w:after="0"/>
            </w:pPr>
            <w:r>
              <w:rPr>
                <w:sz w:val="17"/>
              </w:rPr>
              <w:t>妊娠筛查（如适用）</w:t>
            </w:r>
          </w:p>
        </w:tc>
        <w:tc>
          <w:tcPr>
            <w:tcW w:w="820" w:type="dxa"/>
            <w:vAlign w:val="center"/>
          </w:tcPr>
          <w:p w14:paraId="2EDE0E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0E62803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1C6C05C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1C01EAC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5214283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7D8FC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1EABB00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5D3151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58EE7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54568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92117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FE56A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D9C464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B781E0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265B39C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4817F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4561CBA5">
            <w:pPr>
              <w:spacing w:after="0"/>
            </w:pPr>
            <w:r>
              <w:rPr>
                <w:sz w:val="17"/>
              </w:rPr>
              <w:t>安全性专项</w:t>
            </w:r>
          </w:p>
        </w:tc>
        <w:tc>
          <w:tcPr>
            <w:tcW w:w="1151" w:type="dxa"/>
            <w:vAlign w:val="center"/>
          </w:tcPr>
          <w:p w14:paraId="4C941EEB">
            <w:pPr>
              <w:spacing w:after="0"/>
            </w:pPr>
            <w:r>
              <w:rPr>
                <w:sz w:val="17"/>
              </w:rPr>
              <w:t>心电图（ECG）</w:t>
            </w:r>
          </w:p>
        </w:tc>
        <w:tc>
          <w:tcPr>
            <w:tcW w:w="820" w:type="dxa"/>
            <w:vAlign w:val="center"/>
          </w:tcPr>
          <w:p w14:paraId="0D9CCF2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5ABB008E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827" w:type="dxa"/>
            <w:vAlign w:val="center"/>
          </w:tcPr>
          <w:p w14:paraId="257ACEC2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  <w:bookmarkStart w:id="0" w:name="_GoBack"/>
            <w:bookmarkEnd w:id="0"/>
          </w:p>
        </w:tc>
        <w:tc>
          <w:tcPr>
            <w:tcW w:w="827" w:type="dxa"/>
            <w:vAlign w:val="center"/>
          </w:tcPr>
          <w:p w14:paraId="36C1D01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75E91D03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2D6D159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67ECEEFC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450776E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76AA3D6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C101EC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245AE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DD0FEA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3A04FF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DE1EA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8BE8E45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1C101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66A0CEA4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1151" w:type="dxa"/>
            <w:vAlign w:val="center"/>
          </w:tcPr>
          <w:p w14:paraId="3A95B2A6">
            <w:pPr>
              <w:spacing w:after="0"/>
            </w:pPr>
            <w:r>
              <w:rPr>
                <w:sz w:val="17"/>
              </w:rPr>
              <w:t>痰涂片+培养</w:t>
            </w:r>
          </w:p>
        </w:tc>
        <w:tc>
          <w:tcPr>
            <w:tcW w:w="820" w:type="dxa"/>
            <w:vAlign w:val="center"/>
          </w:tcPr>
          <w:p w14:paraId="08F65D5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7AD3109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2A24EC8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4CC3F1D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752A0CB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2BC0FF9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678940C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484AC82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9785F5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8F586E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A12FE3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FEE408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E11DD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19A835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4E6EA99A">
            <w:pPr>
              <w:spacing w:after="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sz w:val="17"/>
              </w:rPr>
              <w:t>X</w:t>
            </w:r>
          </w:p>
        </w:tc>
      </w:tr>
      <w:tr w14:paraId="514F2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3E712E1D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1151" w:type="dxa"/>
            <w:vAlign w:val="center"/>
          </w:tcPr>
          <w:p w14:paraId="5A4D76E5">
            <w:pPr>
              <w:spacing w:after="0"/>
            </w:pPr>
            <w:r>
              <w:rPr>
                <w:sz w:val="17"/>
              </w:rPr>
              <w:t>分子检测（Xpert或Xpert Ultra）</w:t>
            </w:r>
          </w:p>
        </w:tc>
        <w:tc>
          <w:tcPr>
            <w:tcW w:w="820" w:type="dxa"/>
            <w:vAlign w:val="center"/>
          </w:tcPr>
          <w:p w14:paraId="606BD1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3203651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38D2969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127F0B4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253A84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2F9149E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7AC2DB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5F741E9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6650D3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D88A2B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EF50C5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FD1E79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D3435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E45606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1D51DFF6">
            <w:pPr>
              <w:spacing w:after="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sz w:val="17"/>
              </w:rPr>
              <w:t>X</w:t>
            </w:r>
          </w:p>
        </w:tc>
      </w:tr>
      <w:tr w14:paraId="0B0E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160995DE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1151" w:type="dxa"/>
            <w:vAlign w:val="center"/>
          </w:tcPr>
          <w:p w14:paraId="09C440E3">
            <w:pPr>
              <w:spacing w:after="0"/>
            </w:pPr>
            <w:r>
              <w:rPr>
                <w:sz w:val="17"/>
              </w:rPr>
              <w:t>分子检测（tNGS）</w:t>
            </w:r>
          </w:p>
        </w:tc>
        <w:tc>
          <w:tcPr>
            <w:tcW w:w="820" w:type="dxa"/>
            <w:vAlign w:val="center"/>
          </w:tcPr>
          <w:p w14:paraId="1EB38D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72C206C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687F2F2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7608A02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7BE590D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5A00E9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14F41E8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5267B28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7DF1C7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4DA0D1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FF4B4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8059A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204BD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AA376C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36788194">
            <w:pPr>
              <w:spacing w:after="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sz w:val="17"/>
              </w:rPr>
              <w:t>X</w:t>
            </w:r>
          </w:p>
        </w:tc>
      </w:tr>
      <w:tr w14:paraId="5659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06512D8B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1151" w:type="dxa"/>
            <w:vAlign w:val="center"/>
          </w:tcPr>
          <w:p w14:paraId="3B2EC81B">
            <w:pPr>
              <w:spacing w:after="0"/>
            </w:pPr>
            <w:r>
              <w:rPr>
                <w:sz w:val="17"/>
              </w:rPr>
              <w:t>耐药/分型（DST）</w:t>
            </w:r>
          </w:p>
        </w:tc>
        <w:tc>
          <w:tcPr>
            <w:tcW w:w="820" w:type="dxa"/>
            <w:vAlign w:val="center"/>
          </w:tcPr>
          <w:p w14:paraId="48DDE58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1E8295F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36FFD7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5028500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B39DAE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E7CBA6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6471F4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425184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5ED7D0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66BDB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7BB5EA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911F1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85653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E7768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shd w:val="clear" w:color="auto" w:fill="auto"/>
            <w:vAlign w:val="center"/>
          </w:tcPr>
          <w:p w14:paraId="7F170660">
            <w:pPr>
              <w:spacing w:after="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sz w:val="17"/>
              </w:rPr>
              <w:t>X</w:t>
            </w:r>
          </w:p>
        </w:tc>
      </w:tr>
      <w:tr w14:paraId="4528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25BB2826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1151" w:type="dxa"/>
            <w:vAlign w:val="center"/>
          </w:tcPr>
          <w:p w14:paraId="6AE85AEA">
            <w:pPr>
              <w:spacing w:after="0"/>
            </w:pPr>
            <w:r>
              <w:rPr>
                <w:sz w:val="17"/>
              </w:rPr>
              <w:t>耐药/分型（WGS）</w:t>
            </w:r>
            <w:r>
              <w:rPr>
                <w:rFonts w:hint="eastAsia"/>
                <w:sz w:val="17"/>
                <w:lang w:eastAsia="zh-CN"/>
              </w:rPr>
              <w:t>（</w:t>
            </w:r>
            <w:r>
              <w:rPr>
                <w:rFonts w:hint="eastAsia"/>
                <w:sz w:val="17"/>
              </w:rPr>
              <w:t>怀疑治疗失败，怀疑复发</w:t>
            </w:r>
            <w:r>
              <w:rPr>
                <w:rFonts w:hint="eastAsia"/>
                <w:sz w:val="17"/>
                <w:lang w:val="en-US" w:eastAsia="zh-CN"/>
              </w:rPr>
              <w:t>时</w:t>
            </w:r>
            <w:r>
              <w:rPr>
                <w:rFonts w:hint="eastAsia"/>
                <w:sz w:val="17"/>
                <w:lang w:eastAsia="zh-CN"/>
              </w:rPr>
              <w:t>）</w:t>
            </w:r>
          </w:p>
        </w:tc>
        <w:tc>
          <w:tcPr>
            <w:tcW w:w="820" w:type="dxa"/>
            <w:vAlign w:val="center"/>
          </w:tcPr>
          <w:p w14:paraId="5B60D8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4885AA64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827" w:type="dxa"/>
            <w:vAlign w:val="center"/>
          </w:tcPr>
          <w:p w14:paraId="4350FCF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21F8583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122C440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3AC3C8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718C91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255FC3C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A9B219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91F53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ED507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71DEB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D984A5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E40123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2F708EB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D4E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1144362F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1151" w:type="dxa"/>
            <w:vAlign w:val="center"/>
          </w:tcPr>
          <w:p w14:paraId="4C6D0EDE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sz w:val="17"/>
              </w:rPr>
              <w:t>胸部影像（CT）</w:t>
            </w:r>
            <w:r>
              <w:rPr>
                <w:rFonts w:hint="eastAsia"/>
                <w:sz w:val="17"/>
                <w:lang w:eastAsia="zh-CN"/>
              </w:rPr>
              <w:t>（</w:t>
            </w:r>
            <w:r>
              <w:rPr>
                <w:rFonts w:hint="eastAsia"/>
                <w:sz w:val="17"/>
                <w:lang w:val="en-US" w:eastAsia="zh-CN"/>
              </w:rPr>
              <w:t>选做</w:t>
            </w:r>
            <w:r>
              <w:rPr>
                <w:rFonts w:hint="eastAsia"/>
                <w:sz w:val="17"/>
                <w:lang w:eastAsia="zh-CN"/>
              </w:rPr>
              <w:t>）</w:t>
            </w:r>
          </w:p>
        </w:tc>
        <w:tc>
          <w:tcPr>
            <w:tcW w:w="820" w:type="dxa"/>
            <w:vAlign w:val="center"/>
          </w:tcPr>
          <w:p w14:paraId="51C3D4F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4655AD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ADEEB3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4947D5D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2CDF2EB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74AE1F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48A17DE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08248E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FB3A6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5291C0A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18E2FFB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164AF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7FF341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E7553D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1ED40B42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CD60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24BDB797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1151" w:type="dxa"/>
            <w:vAlign w:val="center"/>
          </w:tcPr>
          <w:p w14:paraId="43D8F168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sz w:val="17"/>
              </w:rPr>
              <w:t>胸部影像（CXR）</w:t>
            </w:r>
          </w:p>
        </w:tc>
        <w:tc>
          <w:tcPr>
            <w:tcW w:w="820" w:type="dxa"/>
            <w:vAlign w:val="center"/>
          </w:tcPr>
          <w:p w14:paraId="30F37D7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7991BC6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717302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B005FF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FDE8E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9467A2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2BF96AC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3835D1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605DDE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FA08CF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8B5294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37302D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A5FE6E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F427C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0DCBEFC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67C38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6012809A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1151" w:type="dxa"/>
            <w:vAlign w:val="center"/>
          </w:tcPr>
          <w:p w14:paraId="0CA81039">
            <w:pPr>
              <w:spacing w:after="0"/>
            </w:pPr>
            <w:r>
              <w:rPr>
                <w:sz w:val="17"/>
              </w:rPr>
              <w:t>HbA1c</w:t>
            </w:r>
          </w:p>
        </w:tc>
        <w:tc>
          <w:tcPr>
            <w:tcW w:w="820" w:type="dxa"/>
            <w:vAlign w:val="center"/>
          </w:tcPr>
          <w:p w14:paraId="1175063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7D92C1A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204B16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3E2DE8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67C1DF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2BD33C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52CC465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156667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5BDE86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884A2F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7482E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0BC658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A1259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F62BB7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CF92F03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26CAC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790BBFEF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1151" w:type="dxa"/>
            <w:vAlign w:val="center"/>
          </w:tcPr>
          <w:p w14:paraId="25E778F6">
            <w:pPr>
              <w:spacing w:after="0"/>
            </w:pPr>
            <w:r>
              <w:rPr>
                <w:sz w:val="17"/>
              </w:rPr>
              <w:t>血糖监测（空腹/随机）</w:t>
            </w:r>
          </w:p>
        </w:tc>
        <w:tc>
          <w:tcPr>
            <w:tcW w:w="820" w:type="dxa"/>
            <w:vAlign w:val="center"/>
          </w:tcPr>
          <w:p w14:paraId="4BD79FD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10EE72A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5E3F4D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9ACB32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3CAA590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4AA41A6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646362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69B403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49F55F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A59A51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BE6C8D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9D3A99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52D039E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88F130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A493A74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4FE89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0E30F82C">
            <w:pPr>
              <w:spacing w:after="0"/>
            </w:pPr>
            <w:r>
              <w:rPr>
                <w:sz w:val="17"/>
              </w:rPr>
              <w:t>药代/药效（部分受试者）</w:t>
            </w:r>
          </w:p>
        </w:tc>
        <w:tc>
          <w:tcPr>
            <w:tcW w:w="1151" w:type="dxa"/>
            <w:vAlign w:val="center"/>
          </w:tcPr>
          <w:p w14:paraId="57752039">
            <w:pPr>
              <w:spacing w:after="0"/>
            </w:pPr>
            <w:r>
              <w:rPr>
                <w:sz w:val="17"/>
              </w:rPr>
              <w:t>PK密集采血</w:t>
            </w:r>
            <w:r>
              <w:rPr>
                <w:rFonts w:hint="eastAsia"/>
                <w:sz w:val="17"/>
                <w:lang w:val="en-US" w:eastAsia="zh-CN"/>
              </w:rPr>
              <w:t>/随访采血</w:t>
            </w:r>
          </w:p>
        </w:tc>
        <w:tc>
          <w:tcPr>
            <w:tcW w:w="820" w:type="dxa"/>
            <w:vAlign w:val="center"/>
          </w:tcPr>
          <w:p w14:paraId="3F144B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1D54B2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5771FB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shd w:val="clear" w:color="auto" w:fill="auto"/>
            <w:vAlign w:val="center"/>
          </w:tcPr>
          <w:p w14:paraId="4C3D9AF8">
            <w:pPr>
              <w:spacing w:after="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shd w:val="clear" w:color="auto" w:fill="auto"/>
            <w:vAlign w:val="center"/>
          </w:tcPr>
          <w:p w14:paraId="45293949">
            <w:pPr>
              <w:spacing w:after="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shd w:val="clear" w:color="auto" w:fill="auto"/>
            <w:vAlign w:val="center"/>
          </w:tcPr>
          <w:p w14:paraId="050C7D61">
            <w:pPr>
              <w:spacing w:after="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1A3FC8F9">
            <w:pPr>
              <w:spacing w:after="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shd w:val="clear" w:color="auto" w:fill="auto"/>
            <w:vAlign w:val="center"/>
          </w:tcPr>
          <w:p w14:paraId="03E2DEB4">
            <w:pPr>
              <w:spacing w:after="0"/>
              <w:rPr>
                <w:rFonts w:ascii="宋体" w:hAnsi="宋体" w:eastAsia="宋体" w:cstheme="minorBidi"/>
                <w:sz w:val="22"/>
                <w:szCs w:val="22"/>
                <w:lang w:val="en-US" w:eastAsia="en-US" w:bidi="ar-SA"/>
              </w:rPr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5B74B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761157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93E20D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D3F794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E1A8B8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E0E7BE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3ECBBE10">
            <w:pPr>
              <w:spacing w:after="0"/>
              <w:rPr>
                <w:rFonts w:hint="eastAsia" w:eastAsia="宋体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</w:tr>
      <w:tr w14:paraId="1CEC2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2BA46623">
            <w:pPr>
              <w:spacing w:after="0"/>
              <w:ind w:firstLine="170" w:firstLineChars="100"/>
            </w:pPr>
            <w:r>
              <w:rPr>
                <w:sz w:val="17"/>
              </w:rPr>
              <w:t>生物标志物</w:t>
            </w:r>
          </w:p>
        </w:tc>
        <w:tc>
          <w:tcPr>
            <w:tcW w:w="1151" w:type="dxa"/>
            <w:vAlign w:val="center"/>
          </w:tcPr>
          <w:p w14:paraId="5F019035">
            <w:pPr>
              <w:spacing w:after="0"/>
            </w:pPr>
            <w:r>
              <w:rPr>
                <w:sz w:val="17"/>
              </w:rPr>
              <w:t>呼气检测（VOCs）</w:t>
            </w:r>
          </w:p>
        </w:tc>
        <w:tc>
          <w:tcPr>
            <w:tcW w:w="820" w:type="dxa"/>
            <w:vAlign w:val="center"/>
          </w:tcPr>
          <w:p w14:paraId="6B17AC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75DFA75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3B48701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407E94B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3C4F06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7D3299D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70129FC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04DC76B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12763ED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77D434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2459CDE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1C575CF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54D5673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A048F2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A9C2E0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2F055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77CA0FD6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1151" w:type="dxa"/>
            <w:vAlign w:val="center"/>
          </w:tcPr>
          <w:p w14:paraId="20DCAF0A">
            <w:pPr>
              <w:spacing w:after="0"/>
            </w:pPr>
            <w:r>
              <w:rPr>
                <w:sz w:val="17"/>
              </w:rPr>
              <w:t>血浆 cfDNA (CRISPR)</w:t>
            </w:r>
          </w:p>
        </w:tc>
        <w:tc>
          <w:tcPr>
            <w:tcW w:w="820" w:type="dxa"/>
            <w:vAlign w:val="center"/>
          </w:tcPr>
          <w:p w14:paraId="38333AF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435EBA7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02090A8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2B21D8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7583231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03A1F81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68CF7B0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6393ACE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E4FA0C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FCFE5A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6E00BA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400B26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F5F2C3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E5832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520FBAF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366FE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1C8D7801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1151" w:type="dxa"/>
            <w:vAlign w:val="center"/>
          </w:tcPr>
          <w:p w14:paraId="0E2EC264">
            <w:pPr>
              <w:spacing w:after="0"/>
            </w:pPr>
            <w:r>
              <w:rPr>
                <w:sz w:val="17"/>
              </w:rPr>
              <w:t>TB22检测</w:t>
            </w:r>
          </w:p>
        </w:tc>
        <w:tc>
          <w:tcPr>
            <w:tcW w:w="820" w:type="dxa"/>
            <w:vAlign w:val="center"/>
          </w:tcPr>
          <w:p w14:paraId="1F5677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2C872E1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26CC3C3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3F9FDF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20F7AD2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79B4055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5F19CBA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5234A3E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1D5C08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458377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F6DF4F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82A6A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C7408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08ED8D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6DAB82F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792A6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375B7550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1151" w:type="dxa"/>
            <w:vAlign w:val="center"/>
          </w:tcPr>
          <w:p w14:paraId="58A28832">
            <w:pPr>
              <w:spacing w:after="0"/>
            </w:pPr>
            <w:r>
              <w:rPr>
                <w:sz w:val="17"/>
              </w:rPr>
              <w:t>不良事件（AE/SAE）收集</w:t>
            </w:r>
          </w:p>
        </w:tc>
        <w:tc>
          <w:tcPr>
            <w:tcW w:w="820" w:type="dxa"/>
            <w:vAlign w:val="center"/>
          </w:tcPr>
          <w:p w14:paraId="367A2C0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23F696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019E06F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22BDCA7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7426201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41ECC47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67D64B5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4AB7DE7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0422E0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3B367A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48D8FA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5672FD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04C5DB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8873B5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706BF90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21887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7EEE719D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1151" w:type="dxa"/>
            <w:vAlign w:val="center"/>
          </w:tcPr>
          <w:p w14:paraId="64BBE1FC">
            <w:pPr>
              <w:spacing w:after="0"/>
            </w:pPr>
            <w:r>
              <w:rPr>
                <w:sz w:val="17"/>
              </w:rPr>
              <w:t>疗效结局判定（治愈/失败/复发等）</w:t>
            </w:r>
          </w:p>
        </w:tc>
        <w:tc>
          <w:tcPr>
            <w:tcW w:w="820" w:type="dxa"/>
            <w:vAlign w:val="center"/>
          </w:tcPr>
          <w:p w14:paraId="31C92B9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02C566C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26A218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99010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42D16F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32FBC5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6295374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2C4DAC6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E2D56E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8D5218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4CDCD0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E9E740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B5647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75A62A7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673AFB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47A4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22B501C8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1151" w:type="dxa"/>
            <w:vAlign w:val="center"/>
          </w:tcPr>
          <w:p w14:paraId="0DB16D34">
            <w:pPr>
              <w:spacing w:after="0"/>
            </w:pPr>
            <w:r>
              <w:rPr>
                <w:sz w:val="17"/>
              </w:rPr>
              <w:t>SF-36v2</w:t>
            </w:r>
          </w:p>
        </w:tc>
        <w:tc>
          <w:tcPr>
            <w:tcW w:w="820" w:type="dxa"/>
            <w:vAlign w:val="center"/>
          </w:tcPr>
          <w:p w14:paraId="3653528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7C1361F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40B0610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6379B62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01285C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10469CA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53367E1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58D66D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292FC6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AC7905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C6211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2CE82C2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D34452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28D84F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EF473EE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6D206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488A2821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1151" w:type="dxa"/>
            <w:vAlign w:val="center"/>
          </w:tcPr>
          <w:p w14:paraId="2DC4EB57">
            <w:pPr>
              <w:spacing w:after="0"/>
            </w:pPr>
            <w:r>
              <w:rPr>
                <w:sz w:val="17"/>
              </w:rPr>
              <w:t>圣乔治呼吸问卷</w:t>
            </w:r>
          </w:p>
        </w:tc>
        <w:tc>
          <w:tcPr>
            <w:tcW w:w="820" w:type="dxa"/>
            <w:vAlign w:val="center"/>
          </w:tcPr>
          <w:p w14:paraId="5878E05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6DDE22A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7521045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17FB4AA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D5472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47E153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9" w:type="dxa"/>
            <w:vAlign w:val="center"/>
          </w:tcPr>
          <w:p w14:paraId="1489B5E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61C61BF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222561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10B5731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9FDFF7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7BCD50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1B1239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60A27BC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44AD2F5E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7A897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381CE910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1151" w:type="dxa"/>
            <w:vAlign w:val="center"/>
          </w:tcPr>
          <w:p w14:paraId="4DC375D8">
            <w:pPr>
              <w:spacing w:after="0"/>
            </w:pPr>
            <w:r>
              <w:rPr>
                <w:sz w:val="17"/>
              </w:rPr>
              <w:t>CAAT</w:t>
            </w:r>
          </w:p>
        </w:tc>
        <w:tc>
          <w:tcPr>
            <w:tcW w:w="820" w:type="dxa"/>
            <w:vAlign w:val="center"/>
          </w:tcPr>
          <w:p w14:paraId="47FF710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18" w:type="dxa"/>
            <w:vAlign w:val="center"/>
          </w:tcPr>
          <w:p w14:paraId="7C3663A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439D188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7" w:type="dxa"/>
            <w:vAlign w:val="center"/>
          </w:tcPr>
          <w:p w14:paraId="08B98B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60E3C2B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2934839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6961CAF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23789E8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184C19F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7E335DC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6A225EB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0773F9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6F76F9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23" w:type="dxa"/>
            <w:vAlign w:val="center"/>
          </w:tcPr>
          <w:p w14:paraId="533219E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5AABF465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314A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3" w:type="dxa"/>
            <w:vAlign w:val="center"/>
          </w:tcPr>
          <w:p w14:paraId="454E0A8A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1151" w:type="dxa"/>
            <w:vAlign w:val="center"/>
          </w:tcPr>
          <w:p w14:paraId="795CCCBE">
            <w:pPr>
              <w:spacing w:after="0"/>
            </w:pPr>
            <w:r>
              <w:rPr>
                <w:sz w:val="17"/>
              </w:rPr>
              <w:t>PRO-CTCAE®</w:t>
            </w:r>
          </w:p>
        </w:tc>
        <w:tc>
          <w:tcPr>
            <w:tcW w:w="820" w:type="dxa"/>
            <w:vAlign w:val="center"/>
          </w:tcPr>
          <w:p w14:paraId="1455253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0CDA33B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65829D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74328A6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4B0356B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7" w:type="dxa"/>
            <w:vAlign w:val="center"/>
          </w:tcPr>
          <w:p w14:paraId="4EFFC5B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9" w:type="dxa"/>
            <w:vAlign w:val="center"/>
          </w:tcPr>
          <w:p w14:paraId="130E851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18" w:type="dxa"/>
            <w:vAlign w:val="center"/>
          </w:tcPr>
          <w:p w14:paraId="33FF77B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0CAA0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F080E2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3FDCA7B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2BFA7C0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5518569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294055E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23" w:type="dxa"/>
            <w:vAlign w:val="center"/>
          </w:tcPr>
          <w:p w14:paraId="0DD4C043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</w:tbl>
    <w:p w14:paraId="429300D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sz w:val="17"/>
        </w:rPr>
        <w:t>每次访视均评估结局相关事件与状态；治疗失败、死亡、失访等一经满足定义即当时判定；治愈/治疗完成/治疗成功及复发相关结局按方案预设时间窗统一判定</w:t>
      </w:r>
    </w:p>
    <w:p w14:paraId="62AF4051">
      <w:pPr>
        <w:pStyle w:val="3"/>
        <w:widowControl/>
        <w:ind w:firstLine="562" w:firstLineChars="200"/>
      </w:pPr>
      <w:r>
        <w:t>6个月方案随访卡（EOT=W24；总观察期30个月）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1151"/>
        <w:gridCol w:w="695"/>
        <w:gridCol w:w="686"/>
        <w:gridCol w:w="738"/>
        <w:gridCol w:w="738"/>
        <w:gridCol w:w="738"/>
        <w:gridCol w:w="738"/>
        <w:gridCol w:w="812"/>
        <w:gridCol w:w="812"/>
        <w:gridCol w:w="812"/>
        <w:gridCol w:w="686"/>
        <w:gridCol w:w="715"/>
        <w:gridCol w:w="715"/>
        <w:gridCol w:w="715"/>
        <w:gridCol w:w="715"/>
        <w:gridCol w:w="715"/>
        <w:gridCol w:w="715"/>
        <w:gridCol w:w="715"/>
      </w:tblGrid>
      <w:tr w14:paraId="1100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6BD88E3D">
            <w:pPr>
              <w:spacing w:after="0"/>
            </w:pPr>
            <w:r>
              <w:rPr>
                <w:sz w:val="17"/>
              </w:rPr>
              <w:t>类别</w:t>
            </w:r>
          </w:p>
        </w:tc>
        <w:tc>
          <w:tcPr>
            <w:tcW w:w="401" w:type="pct"/>
            <w:vAlign w:val="center"/>
          </w:tcPr>
          <w:p w14:paraId="0C48F8EE">
            <w:pPr>
              <w:spacing w:after="0"/>
            </w:pPr>
            <w:r>
              <w:rPr>
                <w:sz w:val="17"/>
              </w:rPr>
              <w:t>评估项目</w:t>
            </w:r>
          </w:p>
        </w:tc>
        <w:tc>
          <w:tcPr>
            <w:tcW w:w="242" w:type="pct"/>
            <w:vAlign w:val="center"/>
          </w:tcPr>
          <w:p w14:paraId="5B36F30F">
            <w:pPr>
              <w:spacing w:after="0"/>
            </w:pPr>
            <w:r>
              <w:rPr>
                <w:sz w:val="17"/>
              </w:rPr>
              <w:t>V0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筛选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D-7~-1</w:t>
            </w:r>
          </w:p>
        </w:tc>
        <w:tc>
          <w:tcPr>
            <w:tcW w:w="239" w:type="pct"/>
            <w:vAlign w:val="center"/>
          </w:tcPr>
          <w:p w14:paraId="51B59D3F">
            <w:pPr>
              <w:spacing w:after="0"/>
            </w:pPr>
            <w:r>
              <w:rPr>
                <w:sz w:val="17"/>
              </w:rPr>
              <w:t>V1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基线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D0</w:t>
            </w:r>
          </w:p>
        </w:tc>
        <w:tc>
          <w:tcPr>
            <w:tcW w:w="257" w:type="pct"/>
            <w:vAlign w:val="center"/>
          </w:tcPr>
          <w:p w14:paraId="50808043">
            <w:pPr>
              <w:spacing w:after="0"/>
            </w:pPr>
            <w:r>
              <w:rPr>
                <w:sz w:val="17"/>
              </w:rPr>
              <w:t>W2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D14±3</w:t>
            </w:r>
          </w:p>
        </w:tc>
        <w:tc>
          <w:tcPr>
            <w:tcW w:w="257" w:type="pct"/>
            <w:vAlign w:val="center"/>
          </w:tcPr>
          <w:p w14:paraId="463BCF5F">
            <w:pPr>
              <w:spacing w:after="0"/>
            </w:pPr>
            <w:r>
              <w:rPr>
                <w:sz w:val="17"/>
              </w:rPr>
              <w:t>W4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D28±3</w:t>
            </w:r>
          </w:p>
        </w:tc>
        <w:tc>
          <w:tcPr>
            <w:tcW w:w="257" w:type="pct"/>
            <w:vAlign w:val="center"/>
          </w:tcPr>
          <w:p w14:paraId="061E4D5A">
            <w:pPr>
              <w:spacing w:after="0"/>
            </w:pPr>
            <w:r>
              <w:rPr>
                <w:sz w:val="17"/>
              </w:rPr>
              <w:t>W8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D56±3</w:t>
            </w:r>
          </w:p>
        </w:tc>
        <w:tc>
          <w:tcPr>
            <w:tcW w:w="257" w:type="pct"/>
            <w:vAlign w:val="center"/>
          </w:tcPr>
          <w:p w14:paraId="3E44BAB2">
            <w:pPr>
              <w:spacing w:after="0"/>
            </w:pPr>
            <w:r>
              <w:rPr>
                <w:sz w:val="17"/>
              </w:rPr>
              <w:t>W12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D84±7</w:t>
            </w:r>
          </w:p>
        </w:tc>
        <w:tc>
          <w:tcPr>
            <w:tcW w:w="283" w:type="pct"/>
            <w:vAlign w:val="center"/>
          </w:tcPr>
          <w:p w14:paraId="2850525B">
            <w:pPr>
              <w:spacing w:after="0"/>
            </w:pPr>
            <w:r>
              <w:rPr>
                <w:sz w:val="17"/>
              </w:rPr>
              <w:t>W16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D112±7</w:t>
            </w:r>
          </w:p>
        </w:tc>
        <w:tc>
          <w:tcPr>
            <w:tcW w:w="283" w:type="pct"/>
            <w:vAlign w:val="center"/>
          </w:tcPr>
          <w:p w14:paraId="1C78670A">
            <w:pPr>
              <w:spacing w:after="0"/>
            </w:pPr>
            <w:r>
              <w:rPr>
                <w:sz w:val="17"/>
              </w:rPr>
              <w:t>W20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D140±7</w:t>
            </w:r>
          </w:p>
        </w:tc>
        <w:tc>
          <w:tcPr>
            <w:tcW w:w="283" w:type="pct"/>
            <w:vAlign w:val="center"/>
          </w:tcPr>
          <w:p w14:paraId="13421A88">
            <w:pPr>
              <w:spacing w:after="0"/>
            </w:pPr>
            <w:r>
              <w:rPr>
                <w:sz w:val="17"/>
              </w:rPr>
              <w:t>W24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D168±7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EOT-6m</w:t>
            </w:r>
          </w:p>
        </w:tc>
        <w:tc>
          <w:tcPr>
            <w:tcW w:w="239" w:type="pct"/>
            <w:vAlign w:val="center"/>
          </w:tcPr>
          <w:p w14:paraId="586E036C">
            <w:pPr>
              <w:spacing w:after="0"/>
            </w:pPr>
            <w:r>
              <w:rPr>
                <w:sz w:val="17"/>
              </w:rPr>
              <w:t>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任意</w:t>
            </w:r>
          </w:p>
        </w:tc>
        <w:tc>
          <w:tcPr>
            <w:tcW w:w="249" w:type="pct"/>
            <w:vAlign w:val="center"/>
          </w:tcPr>
          <w:p w14:paraId="37082FD0">
            <w:pPr>
              <w:spacing w:after="0"/>
            </w:pPr>
            <w:r>
              <w:rPr>
                <w:sz w:val="17"/>
              </w:rPr>
              <w:t>FV2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+3月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49" w:type="pct"/>
            <w:vAlign w:val="center"/>
          </w:tcPr>
          <w:p w14:paraId="35E8CA74">
            <w:pPr>
              <w:spacing w:after="0"/>
            </w:pPr>
            <w:r>
              <w:rPr>
                <w:sz w:val="17"/>
              </w:rPr>
              <w:t>FV3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+6月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49" w:type="pct"/>
            <w:vAlign w:val="center"/>
          </w:tcPr>
          <w:p w14:paraId="07D4766C">
            <w:pPr>
              <w:spacing w:after="0"/>
            </w:pPr>
            <w:r>
              <w:rPr>
                <w:sz w:val="17"/>
              </w:rPr>
              <w:t>FV4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+9月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49" w:type="pct"/>
            <w:vAlign w:val="center"/>
          </w:tcPr>
          <w:p w14:paraId="4704301D">
            <w:pPr>
              <w:spacing w:after="0"/>
            </w:pPr>
            <w:r>
              <w:rPr>
                <w:sz w:val="17"/>
              </w:rPr>
              <w:t>FV5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+12月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49" w:type="pct"/>
            <w:vAlign w:val="center"/>
          </w:tcPr>
          <w:p w14:paraId="6F3828E6">
            <w:pPr>
              <w:spacing w:after="0"/>
            </w:pPr>
            <w:r>
              <w:rPr>
                <w:sz w:val="17"/>
              </w:rPr>
              <w:t>FV6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+18月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49" w:type="pct"/>
            <w:vAlign w:val="center"/>
          </w:tcPr>
          <w:p w14:paraId="250A2531">
            <w:pPr>
              <w:spacing w:after="0"/>
            </w:pPr>
            <w:r>
              <w:rPr>
                <w:sz w:val="17"/>
              </w:rPr>
              <w:t>FV7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+24月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49" w:type="pct"/>
            <w:vAlign w:val="center"/>
          </w:tcPr>
          <w:p w14:paraId="66E98982">
            <w:pPr>
              <w:spacing w:after="0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R？</w:t>
            </w:r>
          </w:p>
          <w:p w14:paraId="0C36FE56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疑似复发</w:t>
            </w:r>
          </w:p>
        </w:tc>
      </w:tr>
      <w:tr w14:paraId="4CCD6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5588CD29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30E9A998">
            <w:pPr>
              <w:spacing w:after="0"/>
            </w:pPr>
            <w:r>
              <w:rPr>
                <w:sz w:val="17"/>
              </w:rPr>
              <w:t>书面知情同意</w:t>
            </w:r>
          </w:p>
        </w:tc>
        <w:tc>
          <w:tcPr>
            <w:tcW w:w="242" w:type="pct"/>
            <w:vAlign w:val="center"/>
          </w:tcPr>
          <w:p w14:paraId="335CB94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287D955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39497F8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4CDB7A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3FD80D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6C2D26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15D494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700363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6F381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56CA219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04D377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F0E2F5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9EAA7C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F644C7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A8B3C0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C0140B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A41DACF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71A8F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74E5B9E4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1733700B">
            <w:pPr>
              <w:spacing w:after="0"/>
            </w:pPr>
            <w:r>
              <w:rPr>
                <w:sz w:val="17"/>
              </w:rPr>
              <w:t>入排标准评估</w:t>
            </w:r>
          </w:p>
        </w:tc>
        <w:tc>
          <w:tcPr>
            <w:tcW w:w="242" w:type="pct"/>
            <w:vAlign w:val="center"/>
          </w:tcPr>
          <w:p w14:paraId="75C461D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4AF76C1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4A963F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35F3CE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799648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C3114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C3839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9361A7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6A5AB9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4B0F35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BD84A8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7FD432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C22AB5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1F9C42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20317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C96C9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0678C63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5164A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33AA164A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31B1ABF7">
            <w:pPr>
              <w:spacing w:after="0"/>
            </w:pPr>
            <w:r>
              <w:rPr>
                <w:sz w:val="17"/>
              </w:rPr>
              <w:t>随机分组/分配方案</w:t>
            </w:r>
          </w:p>
        </w:tc>
        <w:tc>
          <w:tcPr>
            <w:tcW w:w="242" w:type="pct"/>
            <w:vAlign w:val="center"/>
          </w:tcPr>
          <w:p w14:paraId="17E72F4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1874F5D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5969269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2E7092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6029BF7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6E88D2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11638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A08D93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F3C1A9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0010813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88000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CDCDB5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9643DB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25FABA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A11CA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268C1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A81D17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30C36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7579B9CD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3EC76873">
            <w:pPr>
              <w:spacing w:after="0"/>
            </w:pPr>
            <w:r>
              <w:rPr>
                <w:sz w:val="17"/>
              </w:rPr>
              <w:t>队列B：M6 Hard Gate评估与随机化触发（仅微生物学；若适用）</w:t>
            </w:r>
          </w:p>
        </w:tc>
        <w:tc>
          <w:tcPr>
            <w:tcW w:w="242" w:type="pct"/>
            <w:vAlign w:val="center"/>
          </w:tcPr>
          <w:p w14:paraId="04F924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463F02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6E1C3E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63D67AC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8FF76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3F2795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BEDF80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6E0C4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AB29AB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64F7A2A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4DB70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DB0754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2DD5A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C5E411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B82BF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92A893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1748473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7CE80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1FEC5086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2B8044EB">
            <w:pPr>
              <w:spacing w:after="0"/>
            </w:pPr>
            <w:r>
              <w:rPr>
                <w:sz w:val="17"/>
              </w:rPr>
              <w:t>试验干预给药</w:t>
            </w:r>
          </w:p>
        </w:tc>
        <w:tc>
          <w:tcPr>
            <w:tcW w:w="242" w:type="pct"/>
            <w:vAlign w:val="center"/>
          </w:tcPr>
          <w:p w14:paraId="78BF99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2E47A3D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401AF8D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913613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1EB767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72FFD1B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CAF397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053493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F7F3CA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27F719C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9850B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243183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0C121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980C82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D0159D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2C8B13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97E7605">
            <w:pPr>
              <w:spacing w:after="0"/>
              <w:rPr>
                <w:rFonts w:hint="eastAsia" w:eastAsia="宋体"/>
                <w:sz w:val="17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</w:tr>
      <w:tr w14:paraId="1F109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10268846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77966EFB">
            <w:pPr>
              <w:spacing w:after="0"/>
            </w:pPr>
            <w:r>
              <w:rPr>
                <w:sz w:val="17"/>
              </w:rPr>
              <w:t>依从性评估</w:t>
            </w:r>
          </w:p>
        </w:tc>
        <w:tc>
          <w:tcPr>
            <w:tcW w:w="242" w:type="pct"/>
            <w:vAlign w:val="center"/>
          </w:tcPr>
          <w:p w14:paraId="657710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1EB903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4CA272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1BECAB6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6072180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0C05E7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CB2571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CD1E68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5007F0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16EAA2E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3003B76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046F02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528625E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91C6B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04B7CA9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F669AF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548845F2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2575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183256CA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59B701FE">
            <w:pPr>
              <w:spacing w:after="0"/>
            </w:pPr>
            <w:r>
              <w:rPr>
                <w:sz w:val="17"/>
              </w:rPr>
              <w:t>合并用药</w:t>
            </w:r>
          </w:p>
        </w:tc>
        <w:tc>
          <w:tcPr>
            <w:tcW w:w="242" w:type="pct"/>
            <w:vAlign w:val="center"/>
          </w:tcPr>
          <w:p w14:paraId="7365B5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4B7CEFD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70E4C96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4828220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FC9C37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94B717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364E63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2B6EF8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89D447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5792977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07832D3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55F8FD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C1992D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9D5C69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D919E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71E078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93A469A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09F1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49A5FB1E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401" w:type="pct"/>
            <w:vAlign w:val="center"/>
          </w:tcPr>
          <w:p w14:paraId="5071812C">
            <w:pPr>
              <w:spacing w:after="0"/>
            </w:pPr>
            <w:r>
              <w:rPr>
                <w:sz w:val="17"/>
              </w:rPr>
              <w:t>人口学资料</w:t>
            </w:r>
          </w:p>
        </w:tc>
        <w:tc>
          <w:tcPr>
            <w:tcW w:w="242" w:type="pct"/>
            <w:vAlign w:val="center"/>
          </w:tcPr>
          <w:p w14:paraId="7A691E8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4A0BCB0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4F6AAE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910A2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2F2A90A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39289EA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5E432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F9867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BF2D1D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47C7EB8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3687C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C3E3BE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267D1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5E681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326C5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F083F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97B01D5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6CA17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7208DCB0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401" w:type="pct"/>
            <w:vAlign w:val="center"/>
          </w:tcPr>
          <w:p w14:paraId="655E7D36">
            <w:pPr>
              <w:spacing w:after="0"/>
            </w:pPr>
            <w:r>
              <w:rPr>
                <w:sz w:val="17"/>
              </w:rPr>
              <w:t>病史/既往TB治疗史</w:t>
            </w:r>
          </w:p>
        </w:tc>
        <w:tc>
          <w:tcPr>
            <w:tcW w:w="242" w:type="pct"/>
            <w:vAlign w:val="center"/>
          </w:tcPr>
          <w:p w14:paraId="0DF1B2C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22CBCA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3F972E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173423A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7B4911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5C633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E73C7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F9DE5A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98D2A0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6BFB81A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0AD603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DA8415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BD946F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5BF12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F04C4C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A57AD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8207AAE">
            <w:pPr>
              <w:spacing w:after="0"/>
              <w:rPr>
                <w:rFonts w:hint="eastAsia" w:eastAsia="宋体"/>
                <w:sz w:val="17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</w:tr>
      <w:tr w14:paraId="6086A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236E49CF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401" w:type="pct"/>
            <w:vAlign w:val="center"/>
          </w:tcPr>
          <w:p w14:paraId="4B7C2044">
            <w:pPr>
              <w:spacing w:after="0"/>
            </w:pPr>
            <w:r>
              <w:rPr>
                <w:sz w:val="17"/>
              </w:rPr>
              <w:t>肺活量</w:t>
            </w:r>
          </w:p>
        </w:tc>
        <w:tc>
          <w:tcPr>
            <w:tcW w:w="242" w:type="pct"/>
            <w:vAlign w:val="center"/>
          </w:tcPr>
          <w:p w14:paraId="7688EC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258CBEC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05CB88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1ED653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59AB54E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7BF3A5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D04828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0AB7C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79496D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128B271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0493FA8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ECF37C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572FF5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C5C946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26DE2CA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6FC780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26C42086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4E3DE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65CEE8FA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401" w:type="pct"/>
            <w:vAlign w:val="center"/>
          </w:tcPr>
          <w:p w14:paraId="50945DE0">
            <w:pPr>
              <w:spacing w:after="0"/>
            </w:pPr>
            <w:r>
              <w:rPr>
                <w:sz w:val="17"/>
              </w:rPr>
              <w:t>体格检查（含体重/BMI）</w:t>
            </w:r>
          </w:p>
        </w:tc>
        <w:tc>
          <w:tcPr>
            <w:tcW w:w="242" w:type="pct"/>
            <w:vAlign w:val="center"/>
          </w:tcPr>
          <w:p w14:paraId="62CDB82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780B77A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06C28C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6551438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1D93E2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707ACE7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599355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0041B8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17332F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5C9C66E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3EB364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76751D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07E842D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DA11B1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20D0C1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DC4B79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D92389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425F2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289E1E3F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401" w:type="pct"/>
            <w:vAlign w:val="center"/>
          </w:tcPr>
          <w:p w14:paraId="32BF389D">
            <w:pPr>
              <w:spacing w:after="0"/>
            </w:pPr>
            <w:r>
              <w:rPr>
                <w:sz w:val="17"/>
              </w:rPr>
              <w:t>生命体征与症状询问</w:t>
            </w:r>
          </w:p>
        </w:tc>
        <w:tc>
          <w:tcPr>
            <w:tcW w:w="242" w:type="pct"/>
            <w:vAlign w:val="center"/>
          </w:tcPr>
          <w:p w14:paraId="46358B3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1B96002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49ACF5D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66BC37C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889C0B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EEAFC1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D752A8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A5D0A4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4FDF1F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244EE6D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02182E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5600E2D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15B8D2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14B1DE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22818A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3B2F07B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037457EE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3907A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4B30D261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401" w:type="pct"/>
            <w:vAlign w:val="center"/>
          </w:tcPr>
          <w:p w14:paraId="7106908A">
            <w:pPr>
              <w:spacing w:after="0"/>
            </w:pPr>
            <w:r>
              <w:rPr>
                <w:sz w:val="17"/>
              </w:rPr>
              <w:t>血常规</w:t>
            </w:r>
          </w:p>
        </w:tc>
        <w:tc>
          <w:tcPr>
            <w:tcW w:w="242" w:type="pct"/>
            <w:vAlign w:val="center"/>
          </w:tcPr>
          <w:p w14:paraId="5944EA8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791D42A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7CA3F6D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58A3F4D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5DE5DA4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3E3E9A4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BC505F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9FD970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1F807E4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18E357D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3DD6105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C31A6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471DA6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5B1BA9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AED1D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6AE519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95DCC6E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1C559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5B20CBFB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401" w:type="pct"/>
            <w:vAlign w:val="center"/>
          </w:tcPr>
          <w:p w14:paraId="49BAACA5">
            <w:pPr>
              <w:spacing w:after="0"/>
            </w:pPr>
            <w:r>
              <w:rPr>
                <w:sz w:val="17"/>
              </w:rPr>
              <w:t>肝肾功能，电解质</w:t>
            </w:r>
          </w:p>
        </w:tc>
        <w:tc>
          <w:tcPr>
            <w:tcW w:w="242" w:type="pct"/>
            <w:vAlign w:val="center"/>
          </w:tcPr>
          <w:p w14:paraId="2660445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66A7014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485F2D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32FE36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3555ACD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5C0B6FF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5D61B7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106AA3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ABB320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58E617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A548E8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265CC8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171E9B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D0BCF7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8CEC6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34AA2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01F6476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8271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3D87A0EA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401" w:type="pct"/>
            <w:vAlign w:val="center"/>
          </w:tcPr>
          <w:p w14:paraId="2E259519">
            <w:pPr>
              <w:spacing w:after="0"/>
            </w:pPr>
            <w:r>
              <w:rPr>
                <w:sz w:val="17"/>
              </w:rPr>
              <w:t>HBV/HCV/HIV筛查</w:t>
            </w:r>
          </w:p>
        </w:tc>
        <w:tc>
          <w:tcPr>
            <w:tcW w:w="242" w:type="pct"/>
            <w:vAlign w:val="center"/>
          </w:tcPr>
          <w:p w14:paraId="57BF2D5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5D058A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22E729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6C98AAC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4DAB05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1D31A6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AA16CD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C55C47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037CA8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0DCBDF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DECDDD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54198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320EA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4A174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CA9126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78479B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AA64D14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6E82E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7DBA2147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401" w:type="pct"/>
            <w:vAlign w:val="center"/>
          </w:tcPr>
          <w:p w14:paraId="09B8DEDF">
            <w:pPr>
              <w:spacing w:after="0"/>
            </w:pPr>
            <w:r>
              <w:rPr>
                <w:sz w:val="17"/>
              </w:rPr>
              <w:t>尿常规</w:t>
            </w:r>
          </w:p>
        </w:tc>
        <w:tc>
          <w:tcPr>
            <w:tcW w:w="242" w:type="pct"/>
            <w:vAlign w:val="center"/>
          </w:tcPr>
          <w:p w14:paraId="7782FDB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033B319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5849C9C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11462A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5B01F6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4649DA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571F4C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92E5DB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93555B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5E2A928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FBE7F9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5F7419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9E4F5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8C3E71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B693C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098D84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696FC2B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639BA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06974F7E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401" w:type="pct"/>
            <w:vAlign w:val="center"/>
          </w:tcPr>
          <w:p w14:paraId="0D0B24D3">
            <w:pPr>
              <w:spacing w:after="0"/>
            </w:pPr>
            <w:r>
              <w:rPr>
                <w:sz w:val="17"/>
              </w:rPr>
              <w:t>妊娠筛查（如适用）</w:t>
            </w:r>
          </w:p>
        </w:tc>
        <w:tc>
          <w:tcPr>
            <w:tcW w:w="242" w:type="pct"/>
            <w:vAlign w:val="center"/>
          </w:tcPr>
          <w:p w14:paraId="57FFC1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629036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238B4E8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798D93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3167F79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15ADCB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3468C4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9CBA6E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CF39E0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72C4485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B45A27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9B42F3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EC023A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FB16BA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F1FA4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47587B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A44F9BC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76AFC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46A5C68B">
            <w:pPr>
              <w:spacing w:after="0"/>
            </w:pPr>
            <w:r>
              <w:rPr>
                <w:sz w:val="17"/>
              </w:rPr>
              <w:t>安全性专项</w:t>
            </w:r>
          </w:p>
        </w:tc>
        <w:tc>
          <w:tcPr>
            <w:tcW w:w="401" w:type="pct"/>
            <w:vAlign w:val="center"/>
          </w:tcPr>
          <w:p w14:paraId="37960AC2">
            <w:pPr>
              <w:spacing w:after="0"/>
            </w:pPr>
            <w:r>
              <w:rPr>
                <w:sz w:val="17"/>
              </w:rPr>
              <w:t>心电图（ECG）</w:t>
            </w:r>
          </w:p>
        </w:tc>
        <w:tc>
          <w:tcPr>
            <w:tcW w:w="242" w:type="pct"/>
            <w:vAlign w:val="center"/>
          </w:tcPr>
          <w:p w14:paraId="0B7A4D3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0B2617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shd w:val="clear" w:color="auto" w:fill="auto"/>
            <w:vAlign w:val="center"/>
          </w:tcPr>
          <w:p w14:paraId="13B8D69D">
            <w:pPr>
              <w:spacing w:after="0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57" w:type="pct"/>
            <w:vAlign w:val="center"/>
          </w:tcPr>
          <w:p w14:paraId="10E8EF9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shd w:val="clear" w:color="auto" w:fill="auto"/>
            <w:vAlign w:val="center"/>
          </w:tcPr>
          <w:p w14:paraId="0BE07298">
            <w:pPr>
              <w:spacing w:after="0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57" w:type="pct"/>
            <w:vAlign w:val="center"/>
          </w:tcPr>
          <w:p w14:paraId="24FCFB3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shd w:val="clear" w:color="auto" w:fill="auto"/>
            <w:vAlign w:val="center"/>
          </w:tcPr>
          <w:p w14:paraId="44A2441F">
            <w:pPr>
              <w:spacing w:after="0"/>
              <w:rPr>
                <w:rFonts w:hint="eastAsia" w:ascii="宋体" w:hAnsi="宋体" w:eastAsia="宋体" w:cstheme="minorBidi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83" w:type="pct"/>
            <w:vAlign w:val="center"/>
          </w:tcPr>
          <w:p w14:paraId="3A5BF3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505F88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12ECA5B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089971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8CA4B0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9B08A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629797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E2FFE2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15E382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E7032B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2016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28CA078B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401" w:type="pct"/>
            <w:vAlign w:val="center"/>
          </w:tcPr>
          <w:p w14:paraId="22E6C9F4">
            <w:pPr>
              <w:spacing w:after="0"/>
            </w:pPr>
            <w:r>
              <w:rPr>
                <w:sz w:val="17"/>
              </w:rPr>
              <w:t>痰涂片+培养</w:t>
            </w:r>
          </w:p>
        </w:tc>
        <w:tc>
          <w:tcPr>
            <w:tcW w:w="242" w:type="pct"/>
            <w:vAlign w:val="center"/>
          </w:tcPr>
          <w:p w14:paraId="2E35F7B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478AD9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63851138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57" w:type="pct"/>
            <w:vAlign w:val="center"/>
          </w:tcPr>
          <w:p w14:paraId="312D1E1D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57" w:type="pct"/>
            <w:vAlign w:val="center"/>
          </w:tcPr>
          <w:p w14:paraId="134A2DA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B1DB250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83" w:type="pct"/>
            <w:vAlign w:val="center"/>
          </w:tcPr>
          <w:p w14:paraId="300525FE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7C9ED106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83" w:type="pct"/>
            <w:vAlign w:val="center"/>
          </w:tcPr>
          <w:p w14:paraId="01F2E99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75AFD1F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5E8DFB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BDAAD7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40197B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E861BB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9407F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CEEBB2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52DA2C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32A93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0AF75A6A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401" w:type="pct"/>
            <w:vAlign w:val="center"/>
          </w:tcPr>
          <w:p w14:paraId="42939D4B">
            <w:pPr>
              <w:spacing w:after="0"/>
            </w:pPr>
            <w:r>
              <w:rPr>
                <w:sz w:val="17"/>
              </w:rPr>
              <w:t>分子检测（Xpert或Xpert Ultra）</w:t>
            </w:r>
          </w:p>
        </w:tc>
        <w:tc>
          <w:tcPr>
            <w:tcW w:w="242" w:type="pct"/>
            <w:vAlign w:val="center"/>
          </w:tcPr>
          <w:p w14:paraId="31073CE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6866B2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DBF3C6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241EE6F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5F4F8F1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74D08A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1647A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756C6D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66531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311701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01D126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AD6748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58AD31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16385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958F3B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A1A50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D064AFE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7641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7516205D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401" w:type="pct"/>
            <w:vAlign w:val="center"/>
          </w:tcPr>
          <w:p w14:paraId="2C497229">
            <w:pPr>
              <w:spacing w:after="0"/>
            </w:pPr>
            <w:r>
              <w:rPr>
                <w:sz w:val="17"/>
              </w:rPr>
              <w:t>分子检测（tNGS）</w:t>
            </w:r>
          </w:p>
        </w:tc>
        <w:tc>
          <w:tcPr>
            <w:tcW w:w="242" w:type="pct"/>
            <w:vAlign w:val="center"/>
          </w:tcPr>
          <w:p w14:paraId="59D695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78DC402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4BEDDD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6A2E5BD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1DF6F2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456BD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C78D6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36FC13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99409C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10FCBB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2D71DD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5F9452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781AA1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079878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485F02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B25E8A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7CB45E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68A93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000D42C2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401" w:type="pct"/>
            <w:vAlign w:val="center"/>
          </w:tcPr>
          <w:p w14:paraId="2FD95C96">
            <w:pPr>
              <w:spacing w:after="0"/>
            </w:pPr>
            <w:r>
              <w:rPr>
                <w:sz w:val="17"/>
              </w:rPr>
              <w:t>耐药/分型（DST）</w:t>
            </w:r>
          </w:p>
        </w:tc>
        <w:tc>
          <w:tcPr>
            <w:tcW w:w="242" w:type="pct"/>
            <w:vAlign w:val="center"/>
          </w:tcPr>
          <w:p w14:paraId="2FD050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6B3FE24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18186C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105439E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706B55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7B146CB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4D5CB6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87D91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1E2A5D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71C882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C81F9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E4D1D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D0481C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828E13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CC7EAC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099910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C6FE2F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5712C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4437939C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401" w:type="pct"/>
            <w:vAlign w:val="center"/>
          </w:tcPr>
          <w:p w14:paraId="0AF29333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sz w:val="17"/>
              </w:rPr>
              <w:t>耐药/分型（WGS）</w:t>
            </w:r>
          </w:p>
        </w:tc>
        <w:tc>
          <w:tcPr>
            <w:tcW w:w="242" w:type="pct"/>
            <w:vAlign w:val="center"/>
          </w:tcPr>
          <w:p w14:paraId="13783F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51401714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57" w:type="pct"/>
            <w:vAlign w:val="center"/>
          </w:tcPr>
          <w:p w14:paraId="2547AE3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68BAD92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18001A1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2C55A02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9CB394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7A7E3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C8425B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3B990D6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6C966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FBC925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5D428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2D5EAC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A79508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36D8A6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C445448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6C1B9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0176F18B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401" w:type="pct"/>
            <w:vAlign w:val="center"/>
          </w:tcPr>
          <w:p w14:paraId="62752868">
            <w:pPr>
              <w:spacing w:after="0"/>
            </w:pPr>
            <w:r>
              <w:rPr>
                <w:sz w:val="17"/>
              </w:rPr>
              <w:t>胸部影像（CT）</w:t>
            </w:r>
          </w:p>
        </w:tc>
        <w:tc>
          <w:tcPr>
            <w:tcW w:w="242" w:type="pct"/>
            <w:vAlign w:val="center"/>
          </w:tcPr>
          <w:p w14:paraId="054980E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186F6D7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378D72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5B7674F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33B00A2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726056E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AB2DE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3C220A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9E7F93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5ED67E4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DA4C26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20FE3C9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D55B6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8C6271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1DC44C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11D3BD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2DAFB55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7F670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1503A73B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401" w:type="pct"/>
            <w:vAlign w:val="center"/>
          </w:tcPr>
          <w:p w14:paraId="4502A8D4">
            <w:pPr>
              <w:spacing w:after="0"/>
            </w:pPr>
            <w:r>
              <w:rPr>
                <w:sz w:val="17"/>
              </w:rPr>
              <w:t>胸部影像（CXR）</w:t>
            </w:r>
          </w:p>
        </w:tc>
        <w:tc>
          <w:tcPr>
            <w:tcW w:w="242" w:type="pct"/>
            <w:vAlign w:val="center"/>
          </w:tcPr>
          <w:p w14:paraId="63B07E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4482340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607E751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ECF7DC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1265751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ACCF2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EE990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C315E8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16FF58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7679164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7F9EC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0118E3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3FDE55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835E18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F7E7C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C26F2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48A6696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64D5F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70339E84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401" w:type="pct"/>
            <w:vAlign w:val="center"/>
          </w:tcPr>
          <w:p w14:paraId="0110F07A">
            <w:pPr>
              <w:spacing w:after="0"/>
            </w:pPr>
            <w:r>
              <w:rPr>
                <w:sz w:val="17"/>
              </w:rPr>
              <w:t>HbA1c</w:t>
            </w:r>
          </w:p>
        </w:tc>
        <w:tc>
          <w:tcPr>
            <w:tcW w:w="242" w:type="pct"/>
            <w:vAlign w:val="center"/>
          </w:tcPr>
          <w:p w14:paraId="6A2CCB5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08820A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7CC25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73A8F38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4E45A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172B4F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0E15E6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A8B52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96A1A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2CCBA6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61409F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8BBB5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29A76F1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B70AD2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162C8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0A20F3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54EEF54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34C3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3197032E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401" w:type="pct"/>
            <w:vAlign w:val="center"/>
          </w:tcPr>
          <w:p w14:paraId="0CB51F9E">
            <w:pPr>
              <w:spacing w:after="0"/>
            </w:pPr>
            <w:r>
              <w:rPr>
                <w:sz w:val="17"/>
              </w:rPr>
              <w:t>血糖监测（空腹/随机）</w:t>
            </w:r>
          </w:p>
        </w:tc>
        <w:tc>
          <w:tcPr>
            <w:tcW w:w="242" w:type="pct"/>
            <w:vAlign w:val="center"/>
          </w:tcPr>
          <w:p w14:paraId="293F14A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0AF85EA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467B5E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5BDF7DE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627003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455416B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983E7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477CE6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9BD3D9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672561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8F6DB8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382E306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4F9BAED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4F6691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223B40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324BD9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291748AE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56AE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0F5E2289">
            <w:pPr>
              <w:spacing w:after="0"/>
            </w:pPr>
            <w:r>
              <w:rPr>
                <w:sz w:val="17"/>
              </w:rPr>
              <w:t>代谢管理（部分受试者）</w:t>
            </w:r>
          </w:p>
        </w:tc>
        <w:tc>
          <w:tcPr>
            <w:tcW w:w="401" w:type="pct"/>
            <w:vAlign w:val="center"/>
          </w:tcPr>
          <w:p w14:paraId="64047359">
            <w:pPr>
              <w:spacing w:after="0"/>
            </w:pPr>
            <w:r>
              <w:rPr>
                <w:sz w:val="17"/>
              </w:rPr>
              <w:t>动态血糖监测（CGM）</w:t>
            </w:r>
          </w:p>
        </w:tc>
        <w:tc>
          <w:tcPr>
            <w:tcW w:w="242" w:type="pct"/>
            <w:vAlign w:val="center"/>
          </w:tcPr>
          <w:p w14:paraId="05DC6AA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2DAD775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7FC04DC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799093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5D4544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73987A5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CBA556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7DDBAC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73B478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310E8EC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176EC37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CE2B14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4A3C35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BCC8B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2D466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2CC99C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0970CCE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DCEB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4A91D7E0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401" w:type="pct"/>
            <w:vAlign w:val="center"/>
          </w:tcPr>
          <w:p w14:paraId="21D08656">
            <w:pPr>
              <w:spacing w:after="0"/>
            </w:pPr>
            <w:r>
              <w:rPr>
                <w:sz w:val="17"/>
              </w:rPr>
              <w:t>呼气检测（VOCs）</w:t>
            </w:r>
          </w:p>
        </w:tc>
        <w:tc>
          <w:tcPr>
            <w:tcW w:w="242" w:type="pct"/>
            <w:vAlign w:val="center"/>
          </w:tcPr>
          <w:p w14:paraId="2D0D41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1A28D16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01B2D8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6A5494B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37D7312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025343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41B364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5DFE2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19083A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3BB0267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0CEFA94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721163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2CCB34D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495C893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43FD7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5AB499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53C0E932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2AD77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6C8A80CC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401" w:type="pct"/>
            <w:vAlign w:val="center"/>
          </w:tcPr>
          <w:p w14:paraId="3977B7D0">
            <w:pPr>
              <w:spacing w:after="0"/>
            </w:pPr>
            <w:r>
              <w:rPr>
                <w:sz w:val="17"/>
              </w:rPr>
              <w:t>血浆 cfDNA (CRISPR)</w:t>
            </w:r>
          </w:p>
        </w:tc>
        <w:tc>
          <w:tcPr>
            <w:tcW w:w="242" w:type="pct"/>
            <w:vAlign w:val="center"/>
          </w:tcPr>
          <w:p w14:paraId="0A40D9E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0218DE1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07028AB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0202560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66045D2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554D10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014EFB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FAB8B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DC8EF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297C64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4F52030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32174CB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62FC26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7E962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282228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2EB88B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43CBD26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4CE46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2DABCD0C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401" w:type="pct"/>
            <w:vAlign w:val="center"/>
          </w:tcPr>
          <w:p w14:paraId="72C92428">
            <w:pPr>
              <w:spacing w:after="0"/>
            </w:pPr>
            <w:r>
              <w:rPr>
                <w:sz w:val="17"/>
              </w:rPr>
              <w:t>不良事件（AE/SAE）收集</w:t>
            </w:r>
          </w:p>
        </w:tc>
        <w:tc>
          <w:tcPr>
            <w:tcW w:w="242" w:type="pct"/>
            <w:vAlign w:val="center"/>
          </w:tcPr>
          <w:p w14:paraId="27B1A21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18F0CD3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7494EF2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6F03026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57CF988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F5A4D3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1D46A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3DC8C8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A06B8F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16F6D3B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300D13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F35613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41B661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D89E74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315CAB2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2C8A21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4206FE1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844D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280941A1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401" w:type="pct"/>
            <w:vAlign w:val="center"/>
          </w:tcPr>
          <w:p w14:paraId="6EB5C6BA">
            <w:pPr>
              <w:spacing w:after="0"/>
            </w:pPr>
            <w:r>
              <w:rPr>
                <w:sz w:val="17"/>
              </w:rPr>
              <w:t>疗效结局判定（治愈/失败/复发等）</w:t>
            </w:r>
          </w:p>
        </w:tc>
        <w:tc>
          <w:tcPr>
            <w:tcW w:w="242" w:type="pct"/>
            <w:vAlign w:val="center"/>
          </w:tcPr>
          <w:p w14:paraId="7568418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60149B1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357C253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5662D65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1965E7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6EC5E89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8637D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D5C95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59E998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024120E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3268083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4C74E25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00F6C26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315C1E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05769B8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30A2A82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C0AD5C8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0EF6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562F219C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401" w:type="pct"/>
            <w:vAlign w:val="center"/>
          </w:tcPr>
          <w:p w14:paraId="235997E2">
            <w:pPr>
              <w:spacing w:after="0"/>
            </w:pPr>
            <w:r>
              <w:rPr>
                <w:sz w:val="17"/>
              </w:rPr>
              <w:t>SF-36v2</w:t>
            </w:r>
          </w:p>
        </w:tc>
        <w:tc>
          <w:tcPr>
            <w:tcW w:w="242" w:type="pct"/>
            <w:vAlign w:val="center"/>
          </w:tcPr>
          <w:p w14:paraId="6BF68DC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4723E46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3E01839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7D80DB9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3383BBF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197B03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B58AFA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118EB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253BCE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23167FD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3048F1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3826009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56309A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0038FD0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16DE7B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62DCB6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5D0D7382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3C7B3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0E2D6748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401" w:type="pct"/>
            <w:vAlign w:val="center"/>
          </w:tcPr>
          <w:p w14:paraId="76991D22">
            <w:pPr>
              <w:spacing w:after="0"/>
            </w:pPr>
            <w:r>
              <w:rPr>
                <w:sz w:val="17"/>
              </w:rPr>
              <w:t>圣乔治呼吸问卷</w:t>
            </w:r>
          </w:p>
        </w:tc>
        <w:tc>
          <w:tcPr>
            <w:tcW w:w="242" w:type="pct"/>
            <w:vAlign w:val="center"/>
          </w:tcPr>
          <w:p w14:paraId="6D4803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7D33486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51488C5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0DAD3D4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50B21F6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18C98F6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C0EF6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A3C05B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1D8402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75DCB27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8BD161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6DB3AC8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3EBEAC6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43AD18D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A6477D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5E598A3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C0FFCD2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9C4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5EF36167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401" w:type="pct"/>
            <w:vAlign w:val="center"/>
          </w:tcPr>
          <w:p w14:paraId="69ACFC3D">
            <w:pPr>
              <w:spacing w:after="0"/>
            </w:pPr>
            <w:r>
              <w:rPr>
                <w:sz w:val="17"/>
              </w:rPr>
              <w:t>CAAT</w:t>
            </w:r>
          </w:p>
        </w:tc>
        <w:tc>
          <w:tcPr>
            <w:tcW w:w="242" w:type="pct"/>
            <w:vAlign w:val="center"/>
          </w:tcPr>
          <w:p w14:paraId="3F4DAB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39" w:type="pct"/>
            <w:vAlign w:val="center"/>
          </w:tcPr>
          <w:p w14:paraId="41B9DB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0069253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7" w:type="pct"/>
            <w:vAlign w:val="center"/>
          </w:tcPr>
          <w:p w14:paraId="19C4C6F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6CA20D8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040A1D1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C159D8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446A28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7583E7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78ACC83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71AC98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6545AB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56E350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72DFA1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E8C81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49" w:type="pct"/>
            <w:vAlign w:val="center"/>
          </w:tcPr>
          <w:p w14:paraId="2C4A2AF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72DD5C4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47C09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" w:type="pct"/>
            <w:vAlign w:val="center"/>
          </w:tcPr>
          <w:p w14:paraId="0DBF36B1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401" w:type="pct"/>
            <w:vAlign w:val="center"/>
          </w:tcPr>
          <w:p w14:paraId="08499594">
            <w:pPr>
              <w:spacing w:after="0"/>
            </w:pPr>
            <w:r>
              <w:rPr>
                <w:sz w:val="17"/>
              </w:rPr>
              <w:t>PRO-CTCAE®</w:t>
            </w:r>
          </w:p>
        </w:tc>
        <w:tc>
          <w:tcPr>
            <w:tcW w:w="242" w:type="pct"/>
            <w:vAlign w:val="center"/>
          </w:tcPr>
          <w:p w14:paraId="4BB0D0E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21B5A9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11A000C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55CCE7C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35B5AEA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7" w:type="pct"/>
            <w:vAlign w:val="center"/>
          </w:tcPr>
          <w:p w14:paraId="23F87D3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FF6BC4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E639D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4AC558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39" w:type="pct"/>
            <w:vAlign w:val="center"/>
          </w:tcPr>
          <w:p w14:paraId="5B54AF1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4A1D230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27B316E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1674ED6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AF408E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32D9B6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61D8D24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49" w:type="pct"/>
            <w:vAlign w:val="center"/>
          </w:tcPr>
          <w:p w14:paraId="5ABD92DF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</w:tbl>
    <w:p w14:paraId="02EEBC25">
      <w:pPr>
        <w:spacing w:after="0"/>
        <w:ind w:firstLine="340" w:firstLineChars="200"/>
        <w:rPr>
          <w:sz w:val="17"/>
        </w:rPr>
      </w:pPr>
      <w:r>
        <w:rPr>
          <w:rFonts w:hint="eastAsia"/>
          <w:sz w:val="17"/>
        </w:rPr>
        <w:t>每次访视均评估结局相关事件与状态；治疗失败、死亡、失访等一经满足定义即当时判定；治愈/治疗完成/治疗成功及复发相关结局按方案预设时间窗统一判定。</w:t>
      </w:r>
    </w:p>
    <w:p w14:paraId="6021ABE3">
      <w:pPr>
        <w:pStyle w:val="3"/>
        <w:widowControl/>
      </w:pPr>
      <w:r>
        <w:t>9个月方案随访卡（EOT=W36；总观察期33个月）</w:t>
      </w:r>
    </w:p>
    <w:tbl>
      <w:tblPr>
        <w:tblStyle w:val="33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"/>
        <w:gridCol w:w="1131"/>
        <w:gridCol w:w="465"/>
        <w:gridCol w:w="383"/>
        <w:gridCol w:w="716"/>
        <w:gridCol w:w="716"/>
        <w:gridCol w:w="716"/>
        <w:gridCol w:w="716"/>
        <w:gridCol w:w="799"/>
        <w:gridCol w:w="799"/>
        <w:gridCol w:w="799"/>
        <w:gridCol w:w="799"/>
        <w:gridCol w:w="799"/>
        <w:gridCol w:w="799"/>
        <w:gridCol w:w="383"/>
        <w:gridCol w:w="549"/>
        <w:gridCol w:w="549"/>
        <w:gridCol w:w="549"/>
        <w:gridCol w:w="549"/>
        <w:gridCol w:w="549"/>
        <w:gridCol w:w="549"/>
        <w:gridCol w:w="466"/>
      </w:tblGrid>
      <w:tr w14:paraId="24C0A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3E103A52">
            <w:pPr>
              <w:spacing w:after="0"/>
            </w:pPr>
            <w:r>
              <w:rPr>
                <w:sz w:val="17"/>
              </w:rPr>
              <w:t>类别</w:t>
            </w:r>
          </w:p>
        </w:tc>
        <w:tc>
          <w:tcPr>
            <w:tcW w:w="401" w:type="pct"/>
            <w:vAlign w:val="center"/>
          </w:tcPr>
          <w:p w14:paraId="60B3A0CC">
            <w:pPr>
              <w:spacing w:after="0"/>
            </w:pPr>
            <w:r>
              <w:rPr>
                <w:sz w:val="17"/>
              </w:rPr>
              <w:t>评估项目</w:t>
            </w:r>
          </w:p>
        </w:tc>
        <w:tc>
          <w:tcPr>
            <w:tcW w:w="164" w:type="pct"/>
            <w:vAlign w:val="center"/>
          </w:tcPr>
          <w:p w14:paraId="091A3B99">
            <w:pPr>
              <w:spacing w:after="0"/>
            </w:pPr>
            <w:r>
              <w:rPr>
                <w:sz w:val="17"/>
              </w:rPr>
              <w:t>V0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筛选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D-7~-1</w:t>
            </w:r>
          </w:p>
        </w:tc>
        <w:tc>
          <w:tcPr>
            <w:tcW w:w="134" w:type="pct"/>
            <w:vAlign w:val="center"/>
          </w:tcPr>
          <w:p w14:paraId="31287986">
            <w:pPr>
              <w:spacing w:after="0"/>
            </w:pPr>
            <w:r>
              <w:rPr>
                <w:sz w:val="17"/>
              </w:rPr>
              <w:t>V1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基线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D0</w:t>
            </w:r>
          </w:p>
        </w:tc>
        <w:tc>
          <w:tcPr>
            <w:tcW w:w="253" w:type="pct"/>
            <w:vAlign w:val="center"/>
          </w:tcPr>
          <w:p w14:paraId="5E1FA186">
            <w:pPr>
              <w:spacing w:after="0"/>
            </w:pPr>
            <w:r>
              <w:rPr>
                <w:sz w:val="17"/>
              </w:rPr>
              <w:t>W2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D14±3</w:t>
            </w:r>
          </w:p>
        </w:tc>
        <w:tc>
          <w:tcPr>
            <w:tcW w:w="253" w:type="pct"/>
            <w:vAlign w:val="center"/>
          </w:tcPr>
          <w:p w14:paraId="3D08B9E1">
            <w:pPr>
              <w:spacing w:after="0"/>
            </w:pPr>
            <w:r>
              <w:rPr>
                <w:sz w:val="17"/>
              </w:rPr>
              <w:t>W4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D28±3</w:t>
            </w:r>
          </w:p>
        </w:tc>
        <w:tc>
          <w:tcPr>
            <w:tcW w:w="253" w:type="pct"/>
            <w:vAlign w:val="center"/>
          </w:tcPr>
          <w:p w14:paraId="5D4EE48D">
            <w:pPr>
              <w:spacing w:after="0"/>
            </w:pPr>
            <w:r>
              <w:rPr>
                <w:sz w:val="17"/>
              </w:rPr>
              <w:t>W8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D56±3</w:t>
            </w:r>
          </w:p>
        </w:tc>
        <w:tc>
          <w:tcPr>
            <w:tcW w:w="253" w:type="pct"/>
            <w:vAlign w:val="center"/>
          </w:tcPr>
          <w:p w14:paraId="18B3852C">
            <w:pPr>
              <w:spacing w:after="0"/>
            </w:pPr>
            <w:r>
              <w:rPr>
                <w:sz w:val="17"/>
              </w:rPr>
              <w:t>W12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D84±7</w:t>
            </w:r>
          </w:p>
        </w:tc>
        <w:tc>
          <w:tcPr>
            <w:tcW w:w="283" w:type="pct"/>
            <w:vAlign w:val="center"/>
          </w:tcPr>
          <w:p w14:paraId="705111B3">
            <w:pPr>
              <w:spacing w:after="0"/>
            </w:pPr>
            <w:r>
              <w:rPr>
                <w:sz w:val="17"/>
              </w:rPr>
              <w:t>W16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D112±7</w:t>
            </w:r>
          </w:p>
        </w:tc>
        <w:tc>
          <w:tcPr>
            <w:tcW w:w="283" w:type="pct"/>
            <w:vAlign w:val="center"/>
          </w:tcPr>
          <w:p w14:paraId="2817B2D7">
            <w:pPr>
              <w:spacing w:after="0"/>
            </w:pPr>
            <w:r>
              <w:rPr>
                <w:sz w:val="17"/>
              </w:rPr>
              <w:t>W20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D140±7</w:t>
            </w:r>
          </w:p>
        </w:tc>
        <w:tc>
          <w:tcPr>
            <w:tcW w:w="283" w:type="pct"/>
            <w:vAlign w:val="center"/>
          </w:tcPr>
          <w:p w14:paraId="224D7591">
            <w:pPr>
              <w:spacing w:after="0"/>
            </w:pPr>
            <w:r>
              <w:rPr>
                <w:sz w:val="17"/>
              </w:rPr>
              <w:t>W24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D168±7</w:t>
            </w:r>
          </w:p>
        </w:tc>
        <w:tc>
          <w:tcPr>
            <w:tcW w:w="283" w:type="pct"/>
            <w:vAlign w:val="center"/>
          </w:tcPr>
          <w:p w14:paraId="64BAEEB7">
            <w:pPr>
              <w:spacing w:after="0"/>
            </w:pPr>
            <w:r>
              <w:rPr>
                <w:sz w:val="17"/>
              </w:rPr>
              <w:t>W28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D196±7</w:t>
            </w:r>
          </w:p>
        </w:tc>
        <w:tc>
          <w:tcPr>
            <w:tcW w:w="283" w:type="pct"/>
            <w:vAlign w:val="center"/>
          </w:tcPr>
          <w:p w14:paraId="1C8963DC">
            <w:pPr>
              <w:spacing w:after="0"/>
            </w:pPr>
            <w:r>
              <w:rPr>
                <w:sz w:val="17"/>
              </w:rPr>
              <w:t>W32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D224±7</w:t>
            </w:r>
          </w:p>
        </w:tc>
        <w:tc>
          <w:tcPr>
            <w:tcW w:w="283" w:type="pct"/>
            <w:vAlign w:val="center"/>
          </w:tcPr>
          <w:p w14:paraId="7ED992C1">
            <w:pPr>
              <w:spacing w:after="0"/>
            </w:pPr>
            <w:r>
              <w:rPr>
                <w:sz w:val="17"/>
              </w:rPr>
              <w:t>W36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D252±7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EOT-9m</w:t>
            </w:r>
          </w:p>
        </w:tc>
        <w:tc>
          <w:tcPr>
            <w:tcW w:w="134" w:type="pct"/>
            <w:vAlign w:val="center"/>
          </w:tcPr>
          <w:p w14:paraId="2F791E33">
            <w:pPr>
              <w:spacing w:after="0"/>
            </w:pPr>
            <w:r>
              <w:rPr>
                <w:sz w:val="17"/>
              </w:rPr>
              <w:t>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任意</w:t>
            </w:r>
          </w:p>
        </w:tc>
        <w:tc>
          <w:tcPr>
            <w:tcW w:w="194" w:type="pct"/>
            <w:vAlign w:val="center"/>
          </w:tcPr>
          <w:p w14:paraId="2814AAA7">
            <w:pPr>
              <w:spacing w:after="0"/>
            </w:pPr>
            <w:r>
              <w:rPr>
                <w:sz w:val="17"/>
              </w:rPr>
              <w:t>FV2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+3月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194" w:type="pct"/>
            <w:vAlign w:val="center"/>
          </w:tcPr>
          <w:p w14:paraId="536693C6">
            <w:pPr>
              <w:spacing w:after="0"/>
            </w:pPr>
            <w:r>
              <w:rPr>
                <w:sz w:val="17"/>
              </w:rPr>
              <w:t>FV3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+6月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194" w:type="pct"/>
            <w:vAlign w:val="center"/>
          </w:tcPr>
          <w:p w14:paraId="0BB861B5">
            <w:pPr>
              <w:spacing w:after="0"/>
            </w:pPr>
            <w:r>
              <w:rPr>
                <w:sz w:val="17"/>
              </w:rPr>
              <w:t>FV4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+9月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194" w:type="pct"/>
            <w:vAlign w:val="center"/>
          </w:tcPr>
          <w:p w14:paraId="34E4D1B4">
            <w:pPr>
              <w:spacing w:after="0"/>
            </w:pPr>
            <w:r>
              <w:rPr>
                <w:sz w:val="17"/>
              </w:rPr>
              <w:t>FV5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+12月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194" w:type="pct"/>
            <w:vAlign w:val="center"/>
          </w:tcPr>
          <w:p w14:paraId="380E2C87">
            <w:pPr>
              <w:spacing w:after="0"/>
            </w:pPr>
            <w:r>
              <w:rPr>
                <w:sz w:val="17"/>
              </w:rPr>
              <w:t>FV6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+18月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194" w:type="pct"/>
            <w:vAlign w:val="center"/>
          </w:tcPr>
          <w:p w14:paraId="7A1D6AFF">
            <w:pPr>
              <w:spacing w:after="0"/>
            </w:pPr>
            <w:r>
              <w:rPr>
                <w:sz w:val="17"/>
              </w:rPr>
              <w:t>FV7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+24月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261" w:type="dxa"/>
            <w:vAlign w:val="center"/>
          </w:tcPr>
          <w:p w14:paraId="58D0D4F6">
            <w:pPr>
              <w:spacing w:after="0"/>
              <w:rPr>
                <w:rFonts w:hint="eastAsia"/>
                <w:sz w:val="17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R？</w:t>
            </w:r>
          </w:p>
          <w:p w14:paraId="3AB32486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疑似复发</w:t>
            </w:r>
          </w:p>
        </w:tc>
      </w:tr>
      <w:tr w14:paraId="15642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5B5A0CE5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6AB0AF55">
            <w:pPr>
              <w:spacing w:after="0"/>
            </w:pPr>
            <w:r>
              <w:rPr>
                <w:sz w:val="17"/>
              </w:rPr>
              <w:t>书面知情同意</w:t>
            </w:r>
          </w:p>
        </w:tc>
        <w:tc>
          <w:tcPr>
            <w:tcW w:w="164" w:type="pct"/>
            <w:vAlign w:val="center"/>
          </w:tcPr>
          <w:p w14:paraId="75A4E9B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732AE4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304D56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24A9226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7F949EA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1AC2C44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E0C475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D1AE4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CD906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969971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D7DF62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02E83F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5999BF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8A7611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1C51C3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3AC90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DF0E8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B84256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1CDDE4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5CED4043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1A37D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7D6D08CC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35C4E0B4">
            <w:pPr>
              <w:spacing w:after="0"/>
            </w:pPr>
            <w:r>
              <w:rPr>
                <w:sz w:val="17"/>
              </w:rPr>
              <w:t>入排标准评估</w:t>
            </w:r>
          </w:p>
        </w:tc>
        <w:tc>
          <w:tcPr>
            <w:tcW w:w="164" w:type="pct"/>
            <w:vAlign w:val="center"/>
          </w:tcPr>
          <w:p w14:paraId="43717B1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720FC70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0585ED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3A7220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4EC175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916455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7229EE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D67C0C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E65FA9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828C57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BBB8B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C7BD8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47C34BD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E0365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D7257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8D13B8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809BF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97958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E2350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1B508169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2EDF4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29BB751B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32928295">
            <w:pPr>
              <w:spacing w:after="0"/>
            </w:pPr>
            <w:r>
              <w:rPr>
                <w:sz w:val="17"/>
              </w:rPr>
              <w:t>随机分组/分配方案</w:t>
            </w:r>
          </w:p>
        </w:tc>
        <w:tc>
          <w:tcPr>
            <w:tcW w:w="164" w:type="pct"/>
            <w:vAlign w:val="center"/>
          </w:tcPr>
          <w:p w14:paraId="19334E5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66ADF82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6103A81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31EC22C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5E6DAC6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65BF55E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155B2E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E63C9E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A0ECFC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A34F9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068B05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02082E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2E9BE0E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7830D2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C34F05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650B57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6CC417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698C9F0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61F52E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3DDE1A6C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5EC67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6874A6A4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3253C75C">
            <w:pPr>
              <w:spacing w:after="0"/>
            </w:pPr>
            <w:r>
              <w:rPr>
                <w:sz w:val="17"/>
              </w:rPr>
              <w:t>队列B：M6 Hard Gate评估与随机化触发（仅微生物学；若适用）</w:t>
            </w:r>
          </w:p>
        </w:tc>
        <w:tc>
          <w:tcPr>
            <w:tcW w:w="164" w:type="pct"/>
            <w:vAlign w:val="center"/>
          </w:tcPr>
          <w:p w14:paraId="10B878C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142756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793500B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33FD4C3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6A03CA3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6A20B8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F60F2F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280824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0AFCA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4A98E4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0C699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66B6C6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18055DF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685E1CB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18B1EA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BD5F20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8A2B5A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D6714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18B32A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6E481BCD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4F2C0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46040CCA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12961CF1">
            <w:pPr>
              <w:spacing w:after="0"/>
            </w:pPr>
            <w:r>
              <w:rPr>
                <w:sz w:val="17"/>
              </w:rPr>
              <w:t>试验干预给药</w:t>
            </w:r>
          </w:p>
        </w:tc>
        <w:tc>
          <w:tcPr>
            <w:tcW w:w="164" w:type="pct"/>
            <w:vAlign w:val="center"/>
          </w:tcPr>
          <w:p w14:paraId="7007627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5B9FA51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762D80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521A135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3623DE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3297C2E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06405B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F5626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F25032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EC49EC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404DF0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5DF29B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0CE0A3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19F5D16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F5B416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8A113D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7AF553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9268C7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B2F6F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213320FF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</w:tr>
      <w:tr w14:paraId="24F7D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6825CCBF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351D950D">
            <w:pPr>
              <w:spacing w:after="0"/>
            </w:pPr>
            <w:r>
              <w:rPr>
                <w:sz w:val="17"/>
              </w:rPr>
              <w:t>依从性评估</w:t>
            </w:r>
          </w:p>
        </w:tc>
        <w:tc>
          <w:tcPr>
            <w:tcW w:w="164" w:type="pct"/>
            <w:vAlign w:val="center"/>
          </w:tcPr>
          <w:p w14:paraId="045A4B8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15FDF6F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19A9B49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386B6B1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2E9368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4A43F9C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AB9E86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DA65FB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252382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9FDA89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E40A03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A00F0E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20C1FE7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75213D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3A019F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1C09DF9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7FF43DC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9D792D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78D878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2AE2F48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586D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636A14A2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401" w:type="pct"/>
            <w:vAlign w:val="center"/>
          </w:tcPr>
          <w:p w14:paraId="55F450E6">
            <w:pPr>
              <w:spacing w:after="0"/>
            </w:pPr>
            <w:r>
              <w:rPr>
                <w:sz w:val="17"/>
              </w:rPr>
              <w:t>合并用药</w:t>
            </w:r>
          </w:p>
        </w:tc>
        <w:tc>
          <w:tcPr>
            <w:tcW w:w="164" w:type="pct"/>
            <w:vAlign w:val="center"/>
          </w:tcPr>
          <w:p w14:paraId="16B44E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5F4139B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5466D50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23CDE47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0E2F6A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60D366C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4DE511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10005E2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03A73B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289A83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97A9AA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2071DD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7EC7764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8534E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CDD0F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5890B2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FD43CE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D799B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BBCDC6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1061959F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65481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4DDC1235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401" w:type="pct"/>
            <w:vAlign w:val="center"/>
          </w:tcPr>
          <w:p w14:paraId="6624B5AC">
            <w:pPr>
              <w:spacing w:after="0"/>
            </w:pPr>
            <w:r>
              <w:rPr>
                <w:sz w:val="17"/>
              </w:rPr>
              <w:t>人口学资料</w:t>
            </w:r>
          </w:p>
        </w:tc>
        <w:tc>
          <w:tcPr>
            <w:tcW w:w="164" w:type="pct"/>
            <w:vAlign w:val="center"/>
          </w:tcPr>
          <w:p w14:paraId="13AF873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1C9E77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58B908A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1A233DB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DEFA50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384D01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3AAD90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481EB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C5B75C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1E7E4D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D046D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7107E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57D663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E6ABB9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CA68C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85CF73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CAAFE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2D7AA3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6ACE11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5BB9892E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4657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2D827E55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401" w:type="pct"/>
            <w:vAlign w:val="center"/>
          </w:tcPr>
          <w:p w14:paraId="4FFDA9B4">
            <w:pPr>
              <w:spacing w:after="0"/>
            </w:pPr>
            <w:r>
              <w:rPr>
                <w:sz w:val="17"/>
              </w:rPr>
              <w:t>病史/既往TB治疗史</w:t>
            </w:r>
          </w:p>
        </w:tc>
        <w:tc>
          <w:tcPr>
            <w:tcW w:w="164" w:type="pct"/>
            <w:vAlign w:val="center"/>
          </w:tcPr>
          <w:p w14:paraId="27CBA58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399175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340D55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67EE3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27D633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64E1DE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EAD09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42D28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1C2FB6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1A104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AFAE83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B2E69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720C4B0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6A442E9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27767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D6C5A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B1CF25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6B9D59F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62D5B69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4A1C41AD">
            <w:pPr>
              <w:spacing w:after="0"/>
              <w:rPr>
                <w:sz w:val="17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</w:tr>
      <w:tr w14:paraId="2046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73BDC60E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401" w:type="pct"/>
            <w:vAlign w:val="center"/>
          </w:tcPr>
          <w:p w14:paraId="2A6CE8B2">
            <w:pPr>
              <w:spacing w:after="0"/>
            </w:pPr>
            <w:r>
              <w:rPr>
                <w:sz w:val="17"/>
              </w:rPr>
              <w:t>肺活量</w:t>
            </w:r>
          </w:p>
        </w:tc>
        <w:tc>
          <w:tcPr>
            <w:tcW w:w="164" w:type="pct"/>
            <w:vAlign w:val="center"/>
          </w:tcPr>
          <w:p w14:paraId="29BC366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64F7FA1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1F4FD51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5F7D5A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363A5F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79E6D60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800041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50D2AE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353B3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D0B40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967361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A25181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3A53019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F36FF3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393A0D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F226D6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972B3D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25644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AB83D0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63482AFC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1743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3571B5D3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401" w:type="pct"/>
            <w:vAlign w:val="center"/>
          </w:tcPr>
          <w:p w14:paraId="65E675D5">
            <w:pPr>
              <w:spacing w:after="0"/>
            </w:pPr>
            <w:r>
              <w:rPr>
                <w:sz w:val="17"/>
              </w:rPr>
              <w:t>体格检查（含体重/BMI）</w:t>
            </w:r>
          </w:p>
        </w:tc>
        <w:tc>
          <w:tcPr>
            <w:tcW w:w="164" w:type="pct"/>
            <w:vAlign w:val="center"/>
          </w:tcPr>
          <w:p w14:paraId="0AD3D86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0D3B8E9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5DC7F86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38D36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1D9AD5B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62778B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74868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8E0FC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7B6893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562A31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FAD407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D3F76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555B8B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89C749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F1E6A7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00BBF0A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8BC0EC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5CB9193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C5EA69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2B9BBACA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6F1C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5C65E1D6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401" w:type="pct"/>
            <w:vAlign w:val="center"/>
          </w:tcPr>
          <w:p w14:paraId="741CE4A2">
            <w:pPr>
              <w:spacing w:after="0"/>
            </w:pPr>
            <w:r>
              <w:rPr>
                <w:sz w:val="17"/>
              </w:rPr>
              <w:t>生命体征与症状询问</w:t>
            </w:r>
          </w:p>
        </w:tc>
        <w:tc>
          <w:tcPr>
            <w:tcW w:w="164" w:type="pct"/>
            <w:vAlign w:val="center"/>
          </w:tcPr>
          <w:p w14:paraId="1DCA34A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42D19D0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56A5271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1F70D13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2A06461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64C052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7D3A0A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1D6F0C5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A3EB2A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1E438A7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1684452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E53A5F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24434F8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51BC3EA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682F79A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A4C6DA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69F0109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7C21683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3296A6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53258232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4C20B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419A1F67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401" w:type="pct"/>
            <w:vAlign w:val="center"/>
          </w:tcPr>
          <w:p w14:paraId="47ADC5EB">
            <w:pPr>
              <w:spacing w:after="0"/>
            </w:pPr>
            <w:r>
              <w:rPr>
                <w:sz w:val="17"/>
              </w:rPr>
              <w:t>血常规</w:t>
            </w:r>
          </w:p>
        </w:tc>
        <w:tc>
          <w:tcPr>
            <w:tcW w:w="164" w:type="pct"/>
            <w:vAlign w:val="center"/>
          </w:tcPr>
          <w:p w14:paraId="7C57113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5BA3661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38A209F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0FC3110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5BD0E05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125A5E0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721ADB2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793F01E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CDA4CB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CF1872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1197A5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10E5248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479500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19B284A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97B8E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602E961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FADDC8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C88E24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EBBDB5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0D06AE6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4226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73755FE5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401" w:type="pct"/>
            <w:vAlign w:val="center"/>
          </w:tcPr>
          <w:p w14:paraId="70AE0731">
            <w:pPr>
              <w:spacing w:after="0"/>
            </w:pPr>
            <w:r>
              <w:rPr>
                <w:sz w:val="17"/>
              </w:rPr>
              <w:t>肝肾功能，电解质</w:t>
            </w:r>
          </w:p>
        </w:tc>
        <w:tc>
          <w:tcPr>
            <w:tcW w:w="164" w:type="pct"/>
            <w:vAlign w:val="center"/>
          </w:tcPr>
          <w:p w14:paraId="30FF51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5FEF45F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00FBD3C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6C18B92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208240B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0FBED44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FA32C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4ABE11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1407CB7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45D97B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9825B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AEBA60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3C325E3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0F7635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B4174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DBF886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E45987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9F50B4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2578FA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7078C52F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2E53A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6E5B47F3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401" w:type="pct"/>
            <w:vAlign w:val="center"/>
          </w:tcPr>
          <w:p w14:paraId="0F243C8C">
            <w:pPr>
              <w:spacing w:after="0"/>
            </w:pPr>
            <w:r>
              <w:rPr>
                <w:sz w:val="17"/>
              </w:rPr>
              <w:t>HBV/HCV/HIV筛查</w:t>
            </w:r>
          </w:p>
        </w:tc>
        <w:tc>
          <w:tcPr>
            <w:tcW w:w="164" w:type="pct"/>
            <w:vAlign w:val="center"/>
          </w:tcPr>
          <w:p w14:paraId="39055A4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19F65D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62F1B1A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1BE260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73211D0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730CA8A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7D73B7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298A25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72A6F2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AD5256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BD7681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C18653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062053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6239D5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6AD4E7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C3FD4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8F82D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6B1480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56D7B4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187C070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5C18C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6044E152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401" w:type="pct"/>
            <w:vAlign w:val="center"/>
          </w:tcPr>
          <w:p w14:paraId="2EB5B8B4">
            <w:pPr>
              <w:spacing w:after="0"/>
            </w:pPr>
            <w:r>
              <w:rPr>
                <w:sz w:val="17"/>
              </w:rPr>
              <w:t>尿常规</w:t>
            </w:r>
          </w:p>
        </w:tc>
        <w:tc>
          <w:tcPr>
            <w:tcW w:w="164" w:type="pct"/>
            <w:vAlign w:val="center"/>
          </w:tcPr>
          <w:p w14:paraId="05E0368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16E228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5E291DA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233D16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6D00719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1C53FB3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B2EF6C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1B4186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B5873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8DDE9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14288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B61295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47D9E13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62EA2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8DE26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709522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1A53A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DC0336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B94F1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49DDB7B4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6D8E4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2D3C98FD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401" w:type="pct"/>
            <w:vAlign w:val="center"/>
          </w:tcPr>
          <w:p w14:paraId="02E1F45E">
            <w:pPr>
              <w:spacing w:after="0"/>
            </w:pPr>
            <w:r>
              <w:rPr>
                <w:sz w:val="17"/>
              </w:rPr>
              <w:t>妊娠筛查（如适用）</w:t>
            </w:r>
          </w:p>
        </w:tc>
        <w:tc>
          <w:tcPr>
            <w:tcW w:w="164" w:type="pct"/>
            <w:vAlign w:val="center"/>
          </w:tcPr>
          <w:p w14:paraId="3F49CAF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50748AA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4BE32B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C9EB44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5914C1B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1980C9B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54D29D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661A85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599BE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1A670D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463C4C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B9021B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45B2AB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074342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1F09D2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4D7163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C8282F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28F287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EC32DD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1851DC9C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</w:tr>
      <w:tr w14:paraId="26072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58E54C64">
            <w:pPr>
              <w:spacing w:after="0"/>
            </w:pPr>
            <w:r>
              <w:rPr>
                <w:sz w:val="17"/>
              </w:rPr>
              <w:t>安全性专项</w:t>
            </w:r>
          </w:p>
        </w:tc>
        <w:tc>
          <w:tcPr>
            <w:tcW w:w="401" w:type="pct"/>
            <w:vAlign w:val="center"/>
          </w:tcPr>
          <w:p w14:paraId="304F20F8">
            <w:pPr>
              <w:spacing w:after="0"/>
            </w:pPr>
            <w:r>
              <w:rPr>
                <w:sz w:val="17"/>
              </w:rPr>
              <w:t>心电图（ECG）</w:t>
            </w:r>
          </w:p>
        </w:tc>
        <w:tc>
          <w:tcPr>
            <w:tcW w:w="164" w:type="pct"/>
            <w:vAlign w:val="center"/>
          </w:tcPr>
          <w:p w14:paraId="514FBDC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554B052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2D1D51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F6F256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4EC46F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138BA79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57597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892B01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C2656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4EB44D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0AE079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9895F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0C1A68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9836E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626E4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D4DD4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67D19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537E62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FD8C31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15DE2A9B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6018B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66E2D428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401" w:type="pct"/>
            <w:vAlign w:val="center"/>
          </w:tcPr>
          <w:p w14:paraId="0295F559">
            <w:pPr>
              <w:spacing w:after="0"/>
            </w:pPr>
            <w:r>
              <w:rPr>
                <w:sz w:val="17"/>
              </w:rPr>
              <w:t>痰涂片+培养</w:t>
            </w:r>
          </w:p>
        </w:tc>
        <w:tc>
          <w:tcPr>
            <w:tcW w:w="164" w:type="pct"/>
            <w:vAlign w:val="center"/>
          </w:tcPr>
          <w:p w14:paraId="5EDABD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298AA94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22FD3874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5CB4B688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EFA3F8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295A0FBE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A70B52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1DDF523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83" w:type="pct"/>
            <w:vAlign w:val="center"/>
          </w:tcPr>
          <w:p w14:paraId="2184D0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55E671C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83" w:type="pct"/>
            <w:vAlign w:val="center"/>
          </w:tcPr>
          <w:p w14:paraId="2D15D8F7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83" w:type="pct"/>
            <w:vAlign w:val="center"/>
          </w:tcPr>
          <w:p w14:paraId="7878BE6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0A2C3E6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61706F6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FF7C61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7240F13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7D2920C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5DF92EC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C124D3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5E97BFD8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7C3E2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36419719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401" w:type="pct"/>
            <w:vAlign w:val="center"/>
          </w:tcPr>
          <w:p w14:paraId="0FD376DD">
            <w:pPr>
              <w:spacing w:after="0"/>
            </w:pPr>
            <w:r>
              <w:rPr>
                <w:sz w:val="17"/>
              </w:rPr>
              <w:t>分子检测（Xpert或Xpert Ultra）</w:t>
            </w:r>
          </w:p>
        </w:tc>
        <w:tc>
          <w:tcPr>
            <w:tcW w:w="164" w:type="pct"/>
            <w:vAlign w:val="center"/>
          </w:tcPr>
          <w:p w14:paraId="6F82DB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437C38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D6EE3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4A3369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16601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2B3B2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70AA0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0A0DFF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0C0313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D22DD7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17EFAD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F3EBD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29DC8ED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547FAF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8F1152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6C2959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36F893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26E6AB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C3F128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5B93327A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6943F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5386F1EE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401" w:type="pct"/>
            <w:vAlign w:val="center"/>
          </w:tcPr>
          <w:p w14:paraId="532913F7">
            <w:pPr>
              <w:spacing w:after="0"/>
            </w:pPr>
            <w:r>
              <w:rPr>
                <w:sz w:val="17"/>
              </w:rPr>
              <w:t>分子检测（tNGS）</w:t>
            </w:r>
          </w:p>
        </w:tc>
        <w:tc>
          <w:tcPr>
            <w:tcW w:w="164" w:type="pct"/>
            <w:vAlign w:val="center"/>
          </w:tcPr>
          <w:p w14:paraId="673A0B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79A5A9C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41E153C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D1D03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70675D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5CEE386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C54538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267F1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E1929A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7773C3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0DC088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F6109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156C3A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A79345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EDCAA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6F545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22210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C2AD6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B0B4E4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160C3327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48C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7DE09290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401" w:type="pct"/>
            <w:vAlign w:val="center"/>
          </w:tcPr>
          <w:p w14:paraId="0C1E94A4">
            <w:pPr>
              <w:spacing w:after="0"/>
            </w:pPr>
            <w:r>
              <w:rPr>
                <w:sz w:val="17"/>
              </w:rPr>
              <w:t>耐药/分型（DST）</w:t>
            </w:r>
          </w:p>
        </w:tc>
        <w:tc>
          <w:tcPr>
            <w:tcW w:w="164" w:type="pct"/>
            <w:vAlign w:val="center"/>
          </w:tcPr>
          <w:p w14:paraId="55D1F0E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2167B9F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0A23B51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2004475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1A7636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52B35F9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F2CC2D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68CD8E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041D10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2EB5EC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4DD65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6CE8C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1485B9B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94AD05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1559C0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47AFE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636A2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B31257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4BEC83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35BDD88F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3F02A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5EE5CB9E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401" w:type="pct"/>
            <w:vAlign w:val="center"/>
          </w:tcPr>
          <w:p w14:paraId="7824D20C">
            <w:pPr>
              <w:spacing w:after="0"/>
            </w:pPr>
            <w:r>
              <w:rPr>
                <w:sz w:val="17"/>
              </w:rPr>
              <w:t>耐药/分型（WGS）</w:t>
            </w:r>
          </w:p>
        </w:tc>
        <w:tc>
          <w:tcPr>
            <w:tcW w:w="164" w:type="pct"/>
            <w:vAlign w:val="center"/>
          </w:tcPr>
          <w:p w14:paraId="76977B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5E277BD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7F6E66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1A6E6C5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3C61521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31500F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65C62C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63679D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38600A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B97277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BDC7F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F385BD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6B8154D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5F9D1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6BDF84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40C209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D97714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E2871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0F9746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0C0916AB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7AC2B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1AA22039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401" w:type="pct"/>
            <w:vAlign w:val="center"/>
          </w:tcPr>
          <w:p w14:paraId="1CFA8851">
            <w:pPr>
              <w:spacing w:after="0"/>
            </w:pPr>
            <w:r>
              <w:rPr>
                <w:sz w:val="17"/>
              </w:rPr>
              <w:t>胸部影像（CT）</w:t>
            </w:r>
          </w:p>
        </w:tc>
        <w:tc>
          <w:tcPr>
            <w:tcW w:w="164" w:type="pct"/>
            <w:vAlign w:val="center"/>
          </w:tcPr>
          <w:p w14:paraId="64AEF78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0CE263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73C71FF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C15A2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42CD5D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334F91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6B8B2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7CC7B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E395F8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508B6C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C76A58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6DA6E5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6A24E3C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64843F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57928AF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E0A30E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C2E936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884ECE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478F19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69657639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6296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73691D27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401" w:type="pct"/>
            <w:vAlign w:val="center"/>
          </w:tcPr>
          <w:p w14:paraId="6CD2A592">
            <w:pPr>
              <w:spacing w:after="0"/>
            </w:pPr>
            <w:r>
              <w:rPr>
                <w:sz w:val="17"/>
              </w:rPr>
              <w:t>胸部影像（CXR）</w:t>
            </w:r>
          </w:p>
        </w:tc>
        <w:tc>
          <w:tcPr>
            <w:tcW w:w="164" w:type="pct"/>
            <w:vAlign w:val="center"/>
          </w:tcPr>
          <w:p w14:paraId="139E54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17E9146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2EC601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143BFEB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6FC1E2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481475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1E9C8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FC50E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A646C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EBFADD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0E3066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D0DA85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3B5B07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64F2B9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B68D15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AC68A3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F643AE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16A70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B354A2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1EFB93D8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413E6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550E81FC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401" w:type="pct"/>
            <w:vAlign w:val="center"/>
          </w:tcPr>
          <w:p w14:paraId="500AEDE8">
            <w:pPr>
              <w:spacing w:after="0"/>
            </w:pPr>
            <w:r>
              <w:rPr>
                <w:sz w:val="17"/>
              </w:rPr>
              <w:t>HbA1c</w:t>
            </w:r>
          </w:p>
        </w:tc>
        <w:tc>
          <w:tcPr>
            <w:tcW w:w="164" w:type="pct"/>
            <w:vAlign w:val="center"/>
          </w:tcPr>
          <w:p w14:paraId="28B8143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0481966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6698D3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F932BC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0E36C29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0B7A324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7C0FD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99675F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6CEA12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A40C41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E0D2D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C86FB9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6504C4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9B6CD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A16466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6DF920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B21E47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8DE872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2FFE14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6DA3988C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0ABDB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2F059EF6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401" w:type="pct"/>
            <w:vAlign w:val="center"/>
          </w:tcPr>
          <w:p w14:paraId="00003367">
            <w:pPr>
              <w:spacing w:after="0"/>
            </w:pPr>
            <w:r>
              <w:rPr>
                <w:sz w:val="17"/>
              </w:rPr>
              <w:t>血糖监测（空腹/随机）</w:t>
            </w:r>
          </w:p>
        </w:tc>
        <w:tc>
          <w:tcPr>
            <w:tcW w:w="164" w:type="pct"/>
            <w:vAlign w:val="center"/>
          </w:tcPr>
          <w:p w14:paraId="68DFA43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7BD340C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22DB42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32DE40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0E901B8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4E89B4F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6AA01E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14AC8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86304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D550DA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568BE0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167FD9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26A7CCC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B4D5D7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176AD17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0F2FBD3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8B5EA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5EEB7D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FF2346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0ADBA95A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56C58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108DDD35">
            <w:pPr>
              <w:spacing w:after="0"/>
            </w:pPr>
            <w:r>
              <w:rPr>
                <w:sz w:val="17"/>
              </w:rPr>
              <w:t>代谢管理（部分受试者）</w:t>
            </w:r>
          </w:p>
        </w:tc>
        <w:tc>
          <w:tcPr>
            <w:tcW w:w="401" w:type="pct"/>
            <w:vAlign w:val="center"/>
          </w:tcPr>
          <w:p w14:paraId="62615FE1">
            <w:pPr>
              <w:spacing w:after="0"/>
            </w:pPr>
            <w:r>
              <w:rPr>
                <w:sz w:val="17"/>
              </w:rPr>
              <w:t>动态血糖监测（CGM）</w:t>
            </w:r>
          </w:p>
        </w:tc>
        <w:tc>
          <w:tcPr>
            <w:tcW w:w="164" w:type="pct"/>
            <w:vAlign w:val="center"/>
          </w:tcPr>
          <w:p w14:paraId="7A3D837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114165B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414265B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551C1E6F">
            <w:pPr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53" w:type="pct"/>
            <w:vAlign w:val="center"/>
          </w:tcPr>
          <w:p w14:paraId="78F35E4A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-</w:t>
            </w:r>
          </w:p>
        </w:tc>
        <w:tc>
          <w:tcPr>
            <w:tcW w:w="253" w:type="pct"/>
            <w:vAlign w:val="center"/>
          </w:tcPr>
          <w:p w14:paraId="01DFA97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D60F15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56429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8D7FF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EDF42E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3BD590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10D70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471F5A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4C63EB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685B4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962A63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7625ABD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0184D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59F3B8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61" w:type="dxa"/>
            <w:vAlign w:val="center"/>
          </w:tcPr>
          <w:p w14:paraId="34676ED9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3748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6C17F707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401" w:type="pct"/>
            <w:vAlign w:val="center"/>
          </w:tcPr>
          <w:p w14:paraId="338981F7">
            <w:pPr>
              <w:spacing w:after="0"/>
            </w:pPr>
            <w:r>
              <w:rPr>
                <w:sz w:val="17"/>
              </w:rPr>
              <w:t>呼气检测（VOCs）</w:t>
            </w:r>
          </w:p>
        </w:tc>
        <w:tc>
          <w:tcPr>
            <w:tcW w:w="164" w:type="pct"/>
            <w:vAlign w:val="center"/>
          </w:tcPr>
          <w:p w14:paraId="3E6A4DE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56304CA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7350970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6A8B9EE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0FA2ACE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16D2134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446584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7BDB8D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7D33D20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6D26AE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04598DD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5087BE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27C7863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70D3B77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609F63B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07FDF7F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628B9F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F14A94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606F8A4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01056DE3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5F9F6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3F102493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401" w:type="pct"/>
            <w:vAlign w:val="center"/>
          </w:tcPr>
          <w:p w14:paraId="270EAB89">
            <w:pPr>
              <w:spacing w:after="0"/>
            </w:pPr>
            <w:r>
              <w:rPr>
                <w:sz w:val="17"/>
              </w:rPr>
              <w:t>血浆 cfDNA (CRISPR)</w:t>
            </w:r>
          </w:p>
        </w:tc>
        <w:tc>
          <w:tcPr>
            <w:tcW w:w="164" w:type="pct"/>
            <w:vAlign w:val="center"/>
          </w:tcPr>
          <w:p w14:paraId="626EA09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3A5A920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18B3ECF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06F4CC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30BC39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1ED6F79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275CFA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2588951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820BAD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5DEB2F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DA58D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A59BDB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4F7C7CA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877221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C1F9C5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2BEE58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AAE084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EE4E7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6ADA115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4AB492B8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7B031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1D1F50A2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401" w:type="pct"/>
            <w:vAlign w:val="center"/>
          </w:tcPr>
          <w:p w14:paraId="49D05B7F">
            <w:pPr>
              <w:spacing w:after="0"/>
            </w:pPr>
            <w:r>
              <w:rPr>
                <w:sz w:val="17"/>
              </w:rPr>
              <w:t>不良事件（AE/SAE）收集</w:t>
            </w:r>
          </w:p>
        </w:tc>
        <w:tc>
          <w:tcPr>
            <w:tcW w:w="164" w:type="pct"/>
            <w:vAlign w:val="center"/>
          </w:tcPr>
          <w:p w14:paraId="768CD2E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656CAF3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1FADCC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11A9D80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566B42D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34DA953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7D7FFA7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718C38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2128E5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1B3B7D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7915DE6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4374BD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5917352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AC515D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817034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729F0CC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A76008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15372C5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159A637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2D84B61A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6A073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078248B3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401" w:type="pct"/>
            <w:vAlign w:val="center"/>
          </w:tcPr>
          <w:p w14:paraId="2DEAC4DE">
            <w:pPr>
              <w:spacing w:after="0"/>
            </w:pPr>
            <w:r>
              <w:rPr>
                <w:sz w:val="17"/>
              </w:rPr>
              <w:t>疗效结局判定（治愈/失败/复发等）</w:t>
            </w:r>
          </w:p>
        </w:tc>
        <w:tc>
          <w:tcPr>
            <w:tcW w:w="164" w:type="pct"/>
            <w:vAlign w:val="center"/>
          </w:tcPr>
          <w:p w14:paraId="1F8449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2C81AB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6353C7F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2B239E8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25C446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267B19B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D3FDF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BB2B48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14B0B91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9BD93B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B99713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CC51B3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60D2D40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B130E0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55E4BA3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7E60854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786BD8A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F3863F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54BADD1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3696A54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4747A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7EAD05FE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401" w:type="pct"/>
            <w:vAlign w:val="center"/>
          </w:tcPr>
          <w:p w14:paraId="1AC12D9F">
            <w:pPr>
              <w:spacing w:after="0"/>
            </w:pPr>
            <w:r>
              <w:rPr>
                <w:sz w:val="17"/>
              </w:rPr>
              <w:t>SF-36v2</w:t>
            </w:r>
          </w:p>
        </w:tc>
        <w:tc>
          <w:tcPr>
            <w:tcW w:w="164" w:type="pct"/>
            <w:vAlign w:val="center"/>
          </w:tcPr>
          <w:p w14:paraId="21D163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44E73D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6903E3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451ADF6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6798088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27EC0D4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F95B36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6305CF1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531DDA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1E7FEB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17C578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5466934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427FA68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F6725B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47B9D2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CB4EA2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1AB4834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CAC0F8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3234ECB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1AFE67BB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505BE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0739FEEE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401" w:type="pct"/>
            <w:vAlign w:val="center"/>
          </w:tcPr>
          <w:p w14:paraId="6C2520BE">
            <w:pPr>
              <w:spacing w:after="0"/>
            </w:pPr>
            <w:r>
              <w:rPr>
                <w:sz w:val="17"/>
              </w:rPr>
              <w:t>圣乔治呼吸问卷</w:t>
            </w:r>
          </w:p>
        </w:tc>
        <w:tc>
          <w:tcPr>
            <w:tcW w:w="164" w:type="pct"/>
            <w:vAlign w:val="center"/>
          </w:tcPr>
          <w:p w14:paraId="3429EA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541FC11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50B921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34D5FB2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55FFFD1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5E58C33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4D4817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42804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03D0597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3F273C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7C3539A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83" w:type="pct"/>
            <w:vAlign w:val="center"/>
          </w:tcPr>
          <w:p w14:paraId="369F138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234B5BE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946756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3A3902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EA779E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B6F9E9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68976C1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26AD6AA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76B03DBA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50101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083F5E25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401" w:type="pct"/>
            <w:vAlign w:val="center"/>
          </w:tcPr>
          <w:p w14:paraId="1D84F95D">
            <w:pPr>
              <w:spacing w:after="0"/>
            </w:pPr>
            <w:r>
              <w:rPr>
                <w:sz w:val="17"/>
              </w:rPr>
              <w:t>CAAT</w:t>
            </w:r>
          </w:p>
        </w:tc>
        <w:tc>
          <w:tcPr>
            <w:tcW w:w="164" w:type="pct"/>
            <w:vAlign w:val="center"/>
          </w:tcPr>
          <w:p w14:paraId="2F91AFC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34" w:type="pct"/>
            <w:vAlign w:val="center"/>
          </w:tcPr>
          <w:p w14:paraId="171788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708307B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253" w:type="pct"/>
            <w:vAlign w:val="center"/>
          </w:tcPr>
          <w:p w14:paraId="70894E6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7EF7BC7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0A76BD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3B6C86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7B1CDB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89DE32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1C6CF67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5A4FF2F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76EE354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2386CB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C03151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593C79B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48EBD6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5846B12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E24C5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194" w:type="pct"/>
            <w:vAlign w:val="center"/>
          </w:tcPr>
          <w:p w14:paraId="0D4C42C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6ABDB2A5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  <w:tr w14:paraId="73B88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" w:type="pct"/>
            <w:vAlign w:val="center"/>
          </w:tcPr>
          <w:p w14:paraId="7855C5F4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401" w:type="pct"/>
            <w:vAlign w:val="center"/>
          </w:tcPr>
          <w:p w14:paraId="2F52AE0E">
            <w:pPr>
              <w:spacing w:after="0"/>
            </w:pPr>
            <w:r>
              <w:rPr>
                <w:sz w:val="17"/>
              </w:rPr>
              <w:t>PRO-CTCAE®</w:t>
            </w:r>
          </w:p>
        </w:tc>
        <w:tc>
          <w:tcPr>
            <w:tcW w:w="164" w:type="pct"/>
            <w:vAlign w:val="center"/>
          </w:tcPr>
          <w:p w14:paraId="3FC7E46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727063E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689A1A6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441140F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2BBA834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53" w:type="pct"/>
            <w:vAlign w:val="center"/>
          </w:tcPr>
          <w:p w14:paraId="15EA3CC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6287ACC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F7A978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31F676C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A2925B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4FD332E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83" w:type="pct"/>
            <w:vAlign w:val="center"/>
          </w:tcPr>
          <w:p w14:paraId="2B4B191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34" w:type="pct"/>
            <w:vAlign w:val="center"/>
          </w:tcPr>
          <w:p w14:paraId="282CE48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4BACFA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6949F7E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2B99769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1309D5A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436F0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194" w:type="pct"/>
            <w:vAlign w:val="center"/>
          </w:tcPr>
          <w:p w14:paraId="3826BF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261" w:type="dxa"/>
            <w:vAlign w:val="center"/>
          </w:tcPr>
          <w:p w14:paraId="2F2E5F2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X</w:t>
            </w:r>
          </w:p>
        </w:tc>
      </w:tr>
    </w:tbl>
    <w:p w14:paraId="33699207">
      <w:pPr>
        <w:spacing w:after="0"/>
        <w:rPr>
          <w:sz w:val="17"/>
        </w:rPr>
      </w:pPr>
      <w:r>
        <w:rPr>
          <w:rFonts w:hint="eastAsia"/>
          <w:sz w:val="17"/>
        </w:rPr>
        <w:t>每次访视均评估结局相关事件与状态；治疗失败、死亡、失访等一经满足定义即当时判定；治愈/治疗完成/治疗成功及复发相关结局按方案预设时间窗统一判定。</w:t>
      </w:r>
    </w:p>
    <w:p w14:paraId="127573E2">
      <w:pPr>
        <w:pStyle w:val="3"/>
        <w:widowControl/>
      </w:pPr>
      <w:r>
        <w:t>最小化交叉引用</w:t>
      </w:r>
    </w:p>
    <w:p w14:paraId="2CEF7FF0">
      <w:pPr>
        <w:pStyle w:val="16"/>
        <w:bidi w:val="0"/>
        <w:ind w:left="360" w:leftChars="0" w:hanging="360" w:firstLineChars="0"/>
      </w:pPr>
      <w:r>
        <w:t>AE/SAE与DAIDS分级：SOP06 + SOP10；EDC自动触发：SOP09。</w:t>
      </w:r>
    </w:p>
    <w:p w14:paraId="78488674">
      <w:pPr>
        <w:pStyle w:val="16"/>
        <w:bidi w:val="0"/>
        <w:ind w:left="360" w:leftChars="0" w:hanging="360" w:firstLineChars="0"/>
      </w:pPr>
      <w:r>
        <w:t>影像：SOP14；微生物学：SOP16；结局/CEC：SOP15。</w:t>
      </w:r>
    </w:p>
    <w:p w14:paraId="6482D6DD">
      <w:pPr>
        <w:pStyle w:val="16"/>
        <w:bidi w:val="0"/>
        <w:ind w:left="360" w:leftChars="0" w:hanging="360" w:firstLineChars="0"/>
      </w:pPr>
      <w:r>
        <w:t>生物样本/呼出气等探索性：SOP17 / SOP18。</w:t>
      </w:r>
    </w:p>
    <w:sectPr>
      <w:pgSz w:w="15840" w:h="12240" w:orient="landscape"/>
      <w:pgMar w:top="1008" w:right="864" w:bottom="1008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73A068FD"/>
    <w:multiLevelType w:val="singleLevel"/>
    <w:tmpl w:val="73A068FD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E97"/>
    <w:rsid w:val="00AA1D8D"/>
    <w:rsid w:val="00B47730"/>
    <w:rsid w:val="00CB0664"/>
    <w:rsid w:val="00FC693F"/>
    <w:rsid w:val="072639A0"/>
    <w:rsid w:val="07E2009F"/>
    <w:rsid w:val="098B3F8E"/>
    <w:rsid w:val="0D75742F"/>
    <w:rsid w:val="112C6E93"/>
    <w:rsid w:val="11477335"/>
    <w:rsid w:val="12CA5B28"/>
    <w:rsid w:val="146D4B03"/>
    <w:rsid w:val="15E52C78"/>
    <w:rsid w:val="166C653F"/>
    <w:rsid w:val="19AF7825"/>
    <w:rsid w:val="19EC5BCF"/>
    <w:rsid w:val="1E965D33"/>
    <w:rsid w:val="1EF16739"/>
    <w:rsid w:val="222039B6"/>
    <w:rsid w:val="23906919"/>
    <w:rsid w:val="23A14683"/>
    <w:rsid w:val="25761B3F"/>
    <w:rsid w:val="2C47420C"/>
    <w:rsid w:val="2C882884"/>
    <w:rsid w:val="31E16592"/>
    <w:rsid w:val="330B7D6A"/>
    <w:rsid w:val="347D25A2"/>
    <w:rsid w:val="34B61205"/>
    <w:rsid w:val="382B0567"/>
    <w:rsid w:val="3DFF032B"/>
    <w:rsid w:val="3E4E3201"/>
    <w:rsid w:val="3E9B4698"/>
    <w:rsid w:val="3F4B3855"/>
    <w:rsid w:val="406E7B8B"/>
    <w:rsid w:val="40DC4AF4"/>
    <w:rsid w:val="43052AF8"/>
    <w:rsid w:val="45252F0E"/>
    <w:rsid w:val="455652D3"/>
    <w:rsid w:val="48A8439A"/>
    <w:rsid w:val="49956188"/>
    <w:rsid w:val="4AB44FBA"/>
    <w:rsid w:val="4ED1655C"/>
    <w:rsid w:val="4FB77421"/>
    <w:rsid w:val="4FC155E1"/>
    <w:rsid w:val="55BA7087"/>
    <w:rsid w:val="5D393F38"/>
    <w:rsid w:val="5D69550A"/>
    <w:rsid w:val="5DD46E27"/>
    <w:rsid w:val="613216F0"/>
    <w:rsid w:val="62C0727D"/>
    <w:rsid w:val="64C85F59"/>
    <w:rsid w:val="667E5B82"/>
    <w:rsid w:val="668B029F"/>
    <w:rsid w:val="695452C0"/>
    <w:rsid w:val="69930429"/>
    <w:rsid w:val="6ABE0C43"/>
    <w:rsid w:val="6DB4632D"/>
    <w:rsid w:val="6E401DF3"/>
    <w:rsid w:val="6E873A42"/>
    <w:rsid w:val="736B3932"/>
    <w:rsid w:val="74066AD3"/>
    <w:rsid w:val="761C7166"/>
    <w:rsid w:val="76A553AD"/>
    <w:rsid w:val="79466735"/>
    <w:rsid w:val="7A592736"/>
    <w:rsid w:val="7D592A4D"/>
    <w:rsid w:val="7E1E602A"/>
    <w:rsid w:val="7F4C0ABC"/>
    <w:rsid w:val="7F4F235A"/>
    <w:rsid w:val="7F9B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1433</Words>
  <Characters>1738</Characters>
  <Lines>0</Lines>
  <Paragraphs>0</Paragraphs>
  <TotalTime>5</TotalTime>
  <ScaleCrop>false</ScaleCrop>
  <LinksUpToDate>false</LinksUpToDate>
  <CharactersWithSpaces>1775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2026-03-25T04:24:11Z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eyJoZGlkIjoiZmVkODE5NWRmODIwMDgyYmEwMmViZmY1NjUzNzVlODIiLCJ1c2VySWQiOiI5NjExNDM1MzcifQ==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57546A5ABC2C41169D6897BB53E14F2A_12</vt:lpwstr>
  </property>
</Properties>
</file>