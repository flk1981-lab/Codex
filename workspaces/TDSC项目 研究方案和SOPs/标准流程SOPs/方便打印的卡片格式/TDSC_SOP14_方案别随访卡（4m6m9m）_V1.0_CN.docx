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D61F1B">
      <w:pPr>
        <w:jc w:val="center"/>
      </w:pPr>
      <w:r>
        <w:rPr>
          <w:b/>
          <w:sz w:val="32"/>
        </w:rPr>
        <w:t>TDSC 方案别随访卡（4个月 / 6个月 / 9个月）</w:t>
      </w:r>
    </w:p>
    <w:p w14:paraId="4E6170CA">
      <w:pPr>
        <w:jc w:val="center"/>
      </w:pPr>
      <w:r>
        <w:rPr>
          <w:sz w:val="24"/>
        </w:rPr>
        <w:t>（用于中心排程与打印随访卡；由“随访计划主表 V2.2”自动拆分）</w:t>
      </w:r>
    </w:p>
    <w:p w14:paraId="588FC066">
      <w:pPr>
        <w:jc w:val="center"/>
      </w:pPr>
      <w:r>
        <w:rPr>
          <w:sz w:val="20"/>
        </w:rPr>
        <w:t>版本：V1.0    生效日期：2026-03-04    依据：TDSC研究方案 V2.0（2026-02-28）/ TDSC Study Protocol V2.0 (2026-02-28)</w:t>
      </w:r>
    </w:p>
    <w:p w14:paraId="7134270B">
      <w:pPr>
        <w:pStyle w:val="3"/>
      </w:pPr>
      <w:r>
        <w:t>使用说明</w:t>
      </w:r>
    </w:p>
    <w:p w14:paraId="0A430F46">
      <w:pPr>
        <w:pStyle w:val="16"/>
      </w:pPr>
      <w:r>
        <w:t>本文件为“方案别视图”，避免重复维护；如与主表不一致，以主表为准。</w:t>
      </w:r>
    </w:p>
    <w:p w14:paraId="147C16C0">
      <w:pPr>
        <w:pStyle w:val="16"/>
      </w:pPr>
      <w:r>
        <w:t>ET 访视：一旦停药/退出研究，尽可能尽快完成关键疗效与安全性评估。</w:t>
      </w:r>
    </w:p>
    <w:p w14:paraId="6D409C42">
      <w:pPr>
        <w:pStyle w:val="16"/>
      </w:pPr>
      <w:r>
        <w:t>队列B：W24（M6）若满足仅微生物学 Hard Gate → 随机停药（6m）或继续至9m（9m）</w:t>
      </w:r>
      <w:bookmarkStart w:id="0" w:name="_GoBack"/>
      <w:bookmarkEnd w:id="0"/>
      <w:r>
        <w:t>。</w:t>
      </w:r>
    </w:p>
    <w:p w14:paraId="2EB075E6">
      <w:pPr>
        <w:pStyle w:val="4"/>
      </w:pPr>
      <w:r>
        <w:t>4个月方案随访卡（EOT=W16；总观察期28个月）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1151"/>
        <w:gridCol w:w="820"/>
        <w:gridCol w:w="818"/>
        <w:gridCol w:w="827"/>
        <w:gridCol w:w="827"/>
        <w:gridCol w:w="827"/>
        <w:gridCol w:w="827"/>
        <w:gridCol w:w="829"/>
        <w:gridCol w:w="818"/>
        <w:gridCol w:w="823"/>
        <w:gridCol w:w="823"/>
        <w:gridCol w:w="823"/>
        <w:gridCol w:w="823"/>
        <w:gridCol w:w="823"/>
        <w:gridCol w:w="823"/>
        <w:gridCol w:w="823"/>
      </w:tblGrid>
      <w:tr w14:paraId="0DE6A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76A7C6E1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830" w:type="dxa"/>
            <w:vAlign w:val="center"/>
          </w:tcPr>
          <w:p w14:paraId="04B486BC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830" w:type="dxa"/>
            <w:vAlign w:val="center"/>
          </w:tcPr>
          <w:p w14:paraId="734CEBA2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830" w:type="dxa"/>
            <w:vAlign w:val="center"/>
          </w:tcPr>
          <w:p w14:paraId="5F40D953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830" w:type="dxa"/>
            <w:vAlign w:val="center"/>
          </w:tcPr>
          <w:p w14:paraId="251476C6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830" w:type="dxa"/>
            <w:vAlign w:val="center"/>
          </w:tcPr>
          <w:p w14:paraId="074A22A5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830" w:type="dxa"/>
            <w:vAlign w:val="center"/>
          </w:tcPr>
          <w:p w14:paraId="0316960A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830" w:type="dxa"/>
            <w:vAlign w:val="center"/>
          </w:tcPr>
          <w:p w14:paraId="6C38EF12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830" w:type="dxa"/>
            <w:vAlign w:val="center"/>
          </w:tcPr>
          <w:p w14:paraId="36FEFB9C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EOT-4m</w:t>
            </w:r>
          </w:p>
        </w:tc>
        <w:tc>
          <w:tcPr>
            <w:tcW w:w="830" w:type="dxa"/>
            <w:vAlign w:val="center"/>
          </w:tcPr>
          <w:p w14:paraId="1C7C9001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830" w:type="dxa"/>
            <w:vAlign w:val="center"/>
          </w:tcPr>
          <w:p w14:paraId="0EC1827D">
            <w:pPr>
              <w:spacing w:after="0"/>
            </w:pPr>
            <w:r>
              <w:rPr>
                <w:sz w:val="17"/>
              </w:rPr>
              <w:t>FV1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54860A59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4BB219DA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70866BF7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0C811ACA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2B4FE7F2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830" w:type="dxa"/>
            <w:vAlign w:val="center"/>
          </w:tcPr>
          <w:p w14:paraId="761F6B40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</w:tr>
      <w:tr w14:paraId="6BD1A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5F33C2B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6FB484E8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830" w:type="dxa"/>
            <w:vAlign w:val="center"/>
          </w:tcPr>
          <w:p w14:paraId="3D4FC45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CD2BA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DCADD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BD63A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9AD8A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BC9A3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1A9ED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281D5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E856B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D5791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5BB25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60A11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91960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86AEA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663CCB6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FD83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B84461E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13639CF8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830" w:type="dxa"/>
            <w:vAlign w:val="center"/>
          </w:tcPr>
          <w:p w14:paraId="6B07B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B1EBF5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D2BC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28808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F391F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3C7AA4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3A783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0FD5F4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731B3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3790F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39003D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D4706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61BB9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DD24F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FCA2F3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669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D825E2E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6C407B12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830" w:type="dxa"/>
            <w:vAlign w:val="center"/>
          </w:tcPr>
          <w:p w14:paraId="07DCC3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5CAFC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6DF57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30185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ADBFB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C9137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B504A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A2DE1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39FE6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16EF3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8D45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EBE2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13792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735D7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D67AD30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3328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310732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7DC0DCB2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830" w:type="dxa"/>
            <w:vAlign w:val="center"/>
          </w:tcPr>
          <w:p w14:paraId="708D64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9A9DE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53060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AE3F8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A763E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41892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0A512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3F445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C9603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BE642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949C3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52079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A48554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F2C34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3ECB87B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E8DEA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45C55FD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54DA5875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830" w:type="dxa"/>
            <w:vAlign w:val="center"/>
          </w:tcPr>
          <w:p w14:paraId="5730ED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432C2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7BC1C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56593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3491C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ABBD9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79C39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4AC20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48EF0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8CFDC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F9826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114545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3F23A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2DAC3B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E2A39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594D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7AE5497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0F39CE48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830" w:type="dxa"/>
            <w:vAlign w:val="center"/>
          </w:tcPr>
          <w:p w14:paraId="5161A2B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AC7B4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D1FA23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48F40E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AA765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72EF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A4DB5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81A30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587F0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C5F269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B9789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37737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28107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6EEC2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00993F5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7814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005A3E8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830" w:type="dxa"/>
            <w:vAlign w:val="center"/>
          </w:tcPr>
          <w:p w14:paraId="7CBBE11B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830" w:type="dxa"/>
            <w:vAlign w:val="center"/>
          </w:tcPr>
          <w:p w14:paraId="7409E5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10EDD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C0C0F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18715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C2E6C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63B72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EE0CC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6A89A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A9791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B19E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BD8BAF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AC515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F0760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E5DF9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4E38AA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9276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52D918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830" w:type="dxa"/>
            <w:vAlign w:val="center"/>
          </w:tcPr>
          <w:p w14:paraId="6C4559B0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830" w:type="dxa"/>
            <w:vAlign w:val="center"/>
          </w:tcPr>
          <w:p w14:paraId="7E4EC5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B1185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99AC8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BA192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7ACC3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61085F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3D916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86A6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2F137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7E3AB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706F5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01629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FD10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1872C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8B53082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428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5F89A8B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830" w:type="dxa"/>
            <w:vAlign w:val="center"/>
          </w:tcPr>
          <w:p w14:paraId="3C49CA50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830" w:type="dxa"/>
            <w:vAlign w:val="center"/>
          </w:tcPr>
          <w:p w14:paraId="0C832A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2117B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7E939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D2FA8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A2C32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2C779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8A436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6E200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5EE7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9A82F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4AC4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9D44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C53F68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8E44D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5937493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7210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4EA629A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830" w:type="dxa"/>
            <w:vAlign w:val="center"/>
          </w:tcPr>
          <w:p w14:paraId="39CE5310">
            <w:pPr>
              <w:spacing w:after="0"/>
            </w:pPr>
            <w:r>
              <w:rPr>
                <w:sz w:val="17"/>
              </w:rPr>
              <w:t>肺活量⑤</w:t>
            </w:r>
          </w:p>
        </w:tc>
        <w:tc>
          <w:tcPr>
            <w:tcW w:w="830" w:type="dxa"/>
            <w:vAlign w:val="center"/>
          </w:tcPr>
          <w:p w14:paraId="0B1BF5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82C65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AB1F5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63152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9238C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25CE1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C06B7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575ED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E10BF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4C76A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37A17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42D97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4ED3B6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B0F41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CFA606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1F9CC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448C382E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830" w:type="dxa"/>
            <w:vAlign w:val="center"/>
          </w:tcPr>
          <w:p w14:paraId="69EBB2F4">
            <w:pPr>
              <w:spacing w:after="0"/>
            </w:pPr>
            <w:r>
              <w:rPr>
                <w:sz w:val="17"/>
              </w:rPr>
              <w:t>体格检查（含体重/BMI）②</w:t>
            </w:r>
          </w:p>
        </w:tc>
        <w:tc>
          <w:tcPr>
            <w:tcW w:w="830" w:type="dxa"/>
            <w:vAlign w:val="center"/>
          </w:tcPr>
          <w:p w14:paraId="379616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E2DF5E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7A94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ED766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E4B6C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DC47B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B7267F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65CE8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6A9BB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EF883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F5320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4EBB4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1FD0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9B868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034769E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A5F4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243CFCD4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830" w:type="dxa"/>
            <w:vAlign w:val="center"/>
          </w:tcPr>
          <w:p w14:paraId="6095FF03">
            <w:pPr>
              <w:spacing w:after="0"/>
            </w:pPr>
            <w:r>
              <w:rPr>
                <w:sz w:val="17"/>
              </w:rPr>
              <w:t>生命体征与症状询问③</w:t>
            </w:r>
          </w:p>
        </w:tc>
        <w:tc>
          <w:tcPr>
            <w:tcW w:w="830" w:type="dxa"/>
            <w:vAlign w:val="center"/>
          </w:tcPr>
          <w:p w14:paraId="5188A8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117D2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7E883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9371A9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75618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0B73B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7BDEA5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401092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F7813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B1D3FC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34198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67CD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ADC55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FECC1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4DB42D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267A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E2354C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830" w:type="dxa"/>
            <w:vAlign w:val="center"/>
          </w:tcPr>
          <w:p w14:paraId="03201197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830" w:type="dxa"/>
            <w:vAlign w:val="center"/>
          </w:tcPr>
          <w:p w14:paraId="241E02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67E02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1562BE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F5B0C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F9EDF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65FF9C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B319D4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4B758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12FEF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771D6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540C1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8AE6C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82844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C069E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DC7D4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F59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904EE60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830" w:type="dxa"/>
            <w:vAlign w:val="center"/>
          </w:tcPr>
          <w:p w14:paraId="73D15592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830" w:type="dxa"/>
            <w:vAlign w:val="center"/>
          </w:tcPr>
          <w:p w14:paraId="781F664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9AE20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BD029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59E74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695E8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5964A0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064DC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495B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739973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035BF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E653AB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5227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49688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E07A5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B3C859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C2E5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0A50826C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830" w:type="dxa"/>
            <w:vAlign w:val="center"/>
          </w:tcPr>
          <w:p w14:paraId="18954182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830" w:type="dxa"/>
            <w:vAlign w:val="center"/>
          </w:tcPr>
          <w:p w14:paraId="7D7CE4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D0F661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EEABB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FA3E1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B20FE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0B4C7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D443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5F97D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43813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7CC29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99A39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0363C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7E048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B8157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781859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6486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15BDB1C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830" w:type="dxa"/>
            <w:vAlign w:val="center"/>
          </w:tcPr>
          <w:p w14:paraId="3ECF8BD8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830" w:type="dxa"/>
            <w:vAlign w:val="center"/>
          </w:tcPr>
          <w:p w14:paraId="25A7F9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7A9E5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A88E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32A11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8FFEA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1A585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1F1B8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5FAEA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A442C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4E45A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9E754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AAC5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FA126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1412F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31D008A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6B8B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452745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830" w:type="dxa"/>
            <w:vAlign w:val="center"/>
          </w:tcPr>
          <w:p w14:paraId="25EDC5E5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830" w:type="dxa"/>
            <w:vAlign w:val="center"/>
          </w:tcPr>
          <w:p w14:paraId="2EDE0E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E62803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C6C05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C01EA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21428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7D8FC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EABB0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D3151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BF4DE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58EE7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54568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92117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FE56A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D9C46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781E0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48D8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4561CBA5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830" w:type="dxa"/>
            <w:vAlign w:val="center"/>
          </w:tcPr>
          <w:p w14:paraId="4C941EEB">
            <w:pPr>
              <w:spacing w:after="0"/>
            </w:pPr>
            <w:r>
              <w:rPr>
                <w:sz w:val="17"/>
              </w:rPr>
              <w:t>心电图（ECG）④</w:t>
            </w:r>
          </w:p>
        </w:tc>
        <w:tc>
          <w:tcPr>
            <w:tcW w:w="830" w:type="dxa"/>
            <w:vAlign w:val="center"/>
          </w:tcPr>
          <w:p w14:paraId="0D9CCF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ABB008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57ACE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6C1D01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E91D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D6D15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7ECEE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50776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A4E8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6AA3D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C101E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245AE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DD0FE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3A04F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DE1EA5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874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6A0CEA4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830" w:type="dxa"/>
            <w:vAlign w:val="center"/>
          </w:tcPr>
          <w:p w14:paraId="3A95B2A6">
            <w:pPr>
              <w:spacing w:after="0"/>
            </w:pPr>
            <w:r>
              <w:rPr>
                <w:sz w:val="17"/>
              </w:rPr>
              <w:t>痰涂片+培养⑧</w:t>
            </w:r>
          </w:p>
        </w:tc>
        <w:tc>
          <w:tcPr>
            <w:tcW w:w="830" w:type="dxa"/>
            <w:vAlign w:val="center"/>
          </w:tcPr>
          <w:p w14:paraId="08F65D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AD3109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A24EC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CC3F1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52A0C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BC0FF9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8940C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84AC8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E40A9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9785F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8F586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A12FE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EE408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E11DD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19A835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37E3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E712E1D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830" w:type="dxa"/>
            <w:vAlign w:val="center"/>
          </w:tcPr>
          <w:p w14:paraId="5A4D76E5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830" w:type="dxa"/>
            <w:vAlign w:val="center"/>
          </w:tcPr>
          <w:p w14:paraId="606BD1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20365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8D296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27F0B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53A84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F9149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AC2DB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F741E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B5A94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6650D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D88A2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EF50C5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FD1E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D3435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E45606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5FDAA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60995D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830" w:type="dxa"/>
            <w:vAlign w:val="center"/>
          </w:tcPr>
          <w:p w14:paraId="09C440E3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830" w:type="dxa"/>
            <w:vAlign w:val="center"/>
          </w:tcPr>
          <w:p w14:paraId="1EB38D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2C206C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87F2F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608A0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E590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A00E9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4F41E8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267B2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6D3553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7DF1C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DA0D1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FF4B4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8059A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204BD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AA376CE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1717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06512D8B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830" w:type="dxa"/>
            <w:vAlign w:val="center"/>
          </w:tcPr>
          <w:p w14:paraId="3B2EC81B">
            <w:pPr>
              <w:spacing w:after="0"/>
            </w:pPr>
            <w:r>
              <w:rPr>
                <w:sz w:val="17"/>
              </w:rPr>
              <w:t>耐药/分型（DST）⑨</w:t>
            </w:r>
          </w:p>
        </w:tc>
        <w:tc>
          <w:tcPr>
            <w:tcW w:w="830" w:type="dxa"/>
            <w:vAlign w:val="center"/>
          </w:tcPr>
          <w:p w14:paraId="48DDE5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E8295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6FFD7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028500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B39DA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E7CBA6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471F4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25184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201A4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5ED7D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66BDB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7BB5EA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911F1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85653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E7768A8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29F2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25BB2826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830" w:type="dxa"/>
            <w:vAlign w:val="center"/>
          </w:tcPr>
          <w:p w14:paraId="6AE85AEA">
            <w:pPr>
              <w:spacing w:after="0"/>
            </w:pPr>
            <w:r>
              <w:rPr>
                <w:sz w:val="17"/>
              </w:rPr>
              <w:t>耐药/分型（WGS）⑨</w:t>
            </w:r>
          </w:p>
        </w:tc>
        <w:tc>
          <w:tcPr>
            <w:tcW w:w="830" w:type="dxa"/>
            <w:vAlign w:val="center"/>
          </w:tcPr>
          <w:p w14:paraId="5B60D8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885AA6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350FC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1F858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22C44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AC3C8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18C91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55FC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252FB6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A9B21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91F53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ED507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71DEB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D984A5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40123E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275E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144362F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830" w:type="dxa"/>
            <w:vAlign w:val="center"/>
          </w:tcPr>
          <w:p w14:paraId="4C6D0EDE">
            <w:pPr>
              <w:spacing w:after="0"/>
            </w:pPr>
            <w:r>
              <w:rPr>
                <w:sz w:val="17"/>
              </w:rPr>
              <w:t>胸部影像（CT）①</w:t>
            </w:r>
          </w:p>
        </w:tc>
        <w:tc>
          <w:tcPr>
            <w:tcW w:w="830" w:type="dxa"/>
            <w:vAlign w:val="center"/>
          </w:tcPr>
          <w:p w14:paraId="51C3D4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655AD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ADEEB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947D5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DF2EB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4AE1F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8A17D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8248E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0E9505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FB3A6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291C0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8E2FF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164AF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FF34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E7553D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EFA3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24BDB797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830" w:type="dxa"/>
            <w:vAlign w:val="center"/>
          </w:tcPr>
          <w:p w14:paraId="43D8F168">
            <w:pPr>
              <w:spacing w:after="0"/>
            </w:pPr>
            <w:r>
              <w:rPr>
                <w:sz w:val="17"/>
              </w:rPr>
              <w:t>胸部影像（CXR）①</w:t>
            </w:r>
          </w:p>
        </w:tc>
        <w:tc>
          <w:tcPr>
            <w:tcW w:w="830" w:type="dxa"/>
            <w:vAlign w:val="center"/>
          </w:tcPr>
          <w:p w14:paraId="30F37D7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991BC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17302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B005F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FDE8E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9467A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BF96AC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835D1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E0987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605DD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FA08C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8B5294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37302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A5FE6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F427CDE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71BF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012809A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830" w:type="dxa"/>
            <w:vAlign w:val="center"/>
          </w:tcPr>
          <w:p w14:paraId="0CA81039">
            <w:pPr>
              <w:spacing w:after="0"/>
            </w:pPr>
            <w:r>
              <w:rPr>
                <w:sz w:val="17"/>
              </w:rPr>
              <w:t>HbA1c⑥</w:t>
            </w:r>
          </w:p>
        </w:tc>
        <w:tc>
          <w:tcPr>
            <w:tcW w:w="830" w:type="dxa"/>
            <w:vAlign w:val="center"/>
          </w:tcPr>
          <w:p w14:paraId="117506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D92C1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04B1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3E2DE8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C1DF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BD33C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2CC46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56667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9E499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5BDE8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884A2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7482E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0BC65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A1259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F62BB75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0E4E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790BBFEF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830" w:type="dxa"/>
            <w:vAlign w:val="center"/>
          </w:tcPr>
          <w:p w14:paraId="25E778F6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830" w:type="dxa"/>
            <w:vAlign w:val="center"/>
          </w:tcPr>
          <w:p w14:paraId="4BD79F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0EE72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E3F4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9ACB3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CAA590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AA41A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46362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9B403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C49FD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49F55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A59A5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BE6C8D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9D3A9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2D039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88F130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116B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60B705D8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830" w:type="dxa"/>
            <w:vAlign w:val="center"/>
          </w:tcPr>
          <w:p w14:paraId="3FF26E14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830" w:type="dxa"/>
            <w:vAlign w:val="center"/>
          </w:tcPr>
          <w:p w14:paraId="5B587A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E50FC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167E9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C053D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BC75D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FAC43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AF4F7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BFAC2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A2B0F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CEB6C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3861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F106C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6C3934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660B3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B570BE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87A0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0E30F82C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830" w:type="dxa"/>
            <w:vAlign w:val="center"/>
          </w:tcPr>
          <w:p w14:paraId="57752039">
            <w:pPr>
              <w:spacing w:after="0"/>
            </w:pPr>
            <w:r>
              <w:rPr>
                <w:sz w:val="17"/>
              </w:rPr>
              <w:t>PK密集采血⑦</w:t>
            </w:r>
          </w:p>
        </w:tc>
        <w:tc>
          <w:tcPr>
            <w:tcW w:w="830" w:type="dxa"/>
            <w:vAlign w:val="center"/>
          </w:tcPr>
          <w:p w14:paraId="3F144B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54B2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5771F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C3D9A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52939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50C7D6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A3FC8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3E2DE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E4B1C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5B74B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76115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93E20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D3F79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E1A8B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0E7BEC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23B1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F5B00F0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830" w:type="dxa"/>
            <w:vAlign w:val="center"/>
          </w:tcPr>
          <w:p w14:paraId="3197A8DE">
            <w:pPr>
              <w:spacing w:after="0"/>
            </w:pPr>
            <w:r>
              <w:rPr>
                <w:sz w:val="17"/>
              </w:rPr>
              <w:t>PK稀疏采血⑦</w:t>
            </w:r>
          </w:p>
        </w:tc>
        <w:tc>
          <w:tcPr>
            <w:tcW w:w="830" w:type="dxa"/>
            <w:vAlign w:val="center"/>
          </w:tcPr>
          <w:p w14:paraId="43F3DF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210E4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908B12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96E4DB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64D585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08E02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CB19E2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B3627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C56FD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A5090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3C51C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2CA5B1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63594A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72EFE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99CD67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EAD6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2BA46623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830" w:type="dxa"/>
            <w:vAlign w:val="center"/>
          </w:tcPr>
          <w:p w14:paraId="5F019035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830" w:type="dxa"/>
            <w:vAlign w:val="center"/>
          </w:tcPr>
          <w:p w14:paraId="6B17AC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DFA75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B4870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07E94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C4F06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D3299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0129FC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4DC76B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07B821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2763E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77D434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459CDE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C575CF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4D567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A048F2E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73750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77CA0FD6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830" w:type="dxa"/>
            <w:vAlign w:val="center"/>
          </w:tcPr>
          <w:p w14:paraId="20DCAF0A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830" w:type="dxa"/>
            <w:vAlign w:val="center"/>
          </w:tcPr>
          <w:p w14:paraId="38333A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435EBA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2090A8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B21D8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8323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3A1F8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8CF7B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393ACE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F3CDE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E4FA0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FCFE5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6E00B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400B2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F5F2C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58328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5B1B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1C8D7801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830" w:type="dxa"/>
            <w:vAlign w:val="center"/>
          </w:tcPr>
          <w:p w14:paraId="0E2EC264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830" w:type="dxa"/>
            <w:vAlign w:val="center"/>
          </w:tcPr>
          <w:p w14:paraId="1F5677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872E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6CC3C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9FDF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0F7AD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9B405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F19CB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234A3E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BDF1C9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D5C08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45837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F6DF4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82A6A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C7408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08ED8D1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D631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75B7550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830" w:type="dxa"/>
            <w:vAlign w:val="center"/>
          </w:tcPr>
          <w:p w14:paraId="58A28832">
            <w:pPr>
              <w:spacing w:after="0"/>
            </w:pPr>
            <w:r>
              <w:rPr>
                <w:sz w:val="17"/>
              </w:rPr>
              <w:t>不良事件（AE/SAE）收集⑩</w:t>
            </w:r>
          </w:p>
        </w:tc>
        <w:tc>
          <w:tcPr>
            <w:tcW w:w="830" w:type="dxa"/>
            <w:vAlign w:val="center"/>
          </w:tcPr>
          <w:p w14:paraId="367A2C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3F696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19E06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2BDCA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426201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1ECC4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7D64B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AB7DE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F648F0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0422E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3B367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48D8FA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5672FD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04C5D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8873B5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74E95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7EEE719D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830" w:type="dxa"/>
            <w:vAlign w:val="center"/>
          </w:tcPr>
          <w:p w14:paraId="64BBE1FC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830" w:type="dxa"/>
            <w:vAlign w:val="center"/>
          </w:tcPr>
          <w:p w14:paraId="31C92B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2C566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6A218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99010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42D16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32FBC5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9537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C4DAC6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680E2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2D56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8D521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4CDCD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E9E74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B5647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5A62A70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7BC5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22B501C8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830" w:type="dxa"/>
            <w:vAlign w:val="center"/>
          </w:tcPr>
          <w:p w14:paraId="0DB16D34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830" w:type="dxa"/>
            <w:vAlign w:val="center"/>
          </w:tcPr>
          <w:p w14:paraId="365352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C1361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0B06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379B62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01285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0469C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3367E1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8D66D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DD688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292FC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AC7905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C6211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2CE82C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D3445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28D84F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0317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488A2821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830" w:type="dxa"/>
            <w:vAlign w:val="center"/>
          </w:tcPr>
          <w:p w14:paraId="2DC4EB57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830" w:type="dxa"/>
            <w:vAlign w:val="center"/>
          </w:tcPr>
          <w:p w14:paraId="5878E0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DDE22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52104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7FB4A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D5472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7E153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489B5E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1C61BF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12BA18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22256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0B573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9FDFF7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BCD50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1B123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60A27BC8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7DD6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381CE910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830" w:type="dxa"/>
            <w:vAlign w:val="center"/>
          </w:tcPr>
          <w:p w14:paraId="4DC375D8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830" w:type="dxa"/>
            <w:vAlign w:val="center"/>
          </w:tcPr>
          <w:p w14:paraId="47FF7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7C3663A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39D18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8B98B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0E3C2B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93483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961CA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3789E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A602D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184C19F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E335D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A225E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0773F9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6F76F9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830" w:type="dxa"/>
            <w:vAlign w:val="center"/>
          </w:tcPr>
          <w:p w14:paraId="533219E3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773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0" w:type="dxa"/>
            <w:vAlign w:val="center"/>
          </w:tcPr>
          <w:p w14:paraId="454E0A8A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830" w:type="dxa"/>
            <w:vAlign w:val="center"/>
          </w:tcPr>
          <w:p w14:paraId="795CCCBE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830" w:type="dxa"/>
            <w:vAlign w:val="center"/>
          </w:tcPr>
          <w:p w14:paraId="145525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0CDA33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5829D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74328A6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B0356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4EFFC5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130E85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3FF77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645C48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0CAA0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080E2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3FDCA7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BFA7C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551856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830" w:type="dxa"/>
            <w:vAlign w:val="center"/>
          </w:tcPr>
          <w:p w14:paraId="294055E8">
            <w:pPr>
              <w:spacing w:after="0"/>
            </w:pPr>
            <w:r>
              <w:rPr>
                <w:sz w:val="17"/>
              </w:rPr>
              <w:t>X</w:t>
            </w:r>
          </w:p>
        </w:tc>
      </w:tr>
    </w:tbl>
    <w:p w14:paraId="06CDE122"/>
    <w:p w14:paraId="62AF4051">
      <w:pPr>
        <w:pStyle w:val="4"/>
      </w:pPr>
      <w:r>
        <w:t>6个月方案随访卡（EOT=W24；总观察期30个月）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1151"/>
        <w:gridCol w:w="699"/>
        <w:gridCol w:w="687"/>
        <w:gridCol w:w="740"/>
        <w:gridCol w:w="740"/>
        <w:gridCol w:w="740"/>
        <w:gridCol w:w="740"/>
        <w:gridCol w:w="811"/>
        <w:gridCol w:w="811"/>
        <w:gridCol w:w="811"/>
        <w:gridCol w:w="687"/>
        <w:gridCol w:w="714"/>
        <w:gridCol w:w="714"/>
        <w:gridCol w:w="714"/>
        <w:gridCol w:w="714"/>
        <w:gridCol w:w="714"/>
        <w:gridCol w:w="714"/>
        <w:gridCol w:w="714"/>
      </w:tblGrid>
      <w:tr w14:paraId="3F4AB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6BD88E3D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743" w:type="dxa"/>
            <w:vAlign w:val="center"/>
          </w:tcPr>
          <w:p w14:paraId="0C48F8EE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743" w:type="dxa"/>
            <w:vAlign w:val="center"/>
          </w:tcPr>
          <w:p w14:paraId="5B36F30F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743" w:type="dxa"/>
            <w:vAlign w:val="center"/>
          </w:tcPr>
          <w:p w14:paraId="51B59D3F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743" w:type="dxa"/>
            <w:vAlign w:val="center"/>
          </w:tcPr>
          <w:p w14:paraId="50808043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743" w:type="dxa"/>
            <w:vAlign w:val="center"/>
          </w:tcPr>
          <w:p w14:paraId="463BCF5F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743" w:type="dxa"/>
            <w:vAlign w:val="center"/>
          </w:tcPr>
          <w:p w14:paraId="061E4D5A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743" w:type="dxa"/>
            <w:vAlign w:val="center"/>
          </w:tcPr>
          <w:p w14:paraId="3E44BAB2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743" w:type="dxa"/>
            <w:vAlign w:val="center"/>
          </w:tcPr>
          <w:p w14:paraId="2850525B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743" w:type="dxa"/>
            <w:vAlign w:val="center"/>
          </w:tcPr>
          <w:p w14:paraId="1C78670A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743" w:type="dxa"/>
            <w:vAlign w:val="center"/>
          </w:tcPr>
          <w:p w14:paraId="13421A88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EOT-6m</w:t>
            </w:r>
          </w:p>
        </w:tc>
        <w:tc>
          <w:tcPr>
            <w:tcW w:w="743" w:type="dxa"/>
            <w:vAlign w:val="center"/>
          </w:tcPr>
          <w:p w14:paraId="586E036C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743" w:type="dxa"/>
            <w:vAlign w:val="center"/>
          </w:tcPr>
          <w:p w14:paraId="00AD7D45">
            <w:pPr>
              <w:spacing w:after="0"/>
            </w:pPr>
            <w:r>
              <w:rPr>
                <w:sz w:val="17"/>
              </w:rPr>
              <w:t>FV1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37082FD0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35E8CA74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07D4766C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4704301D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6F3828E6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743" w:type="dxa"/>
            <w:vAlign w:val="center"/>
          </w:tcPr>
          <w:p w14:paraId="250A2531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</w:tr>
      <w:tr w14:paraId="1E32B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5588CD29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30E9A998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743" w:type="dxa"/>
            <w:vAlign w:val="center"/>
          </w:tcPr>
          <w:p w14:paraId="335CB94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87D95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9497F8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CDB7A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FD80D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6C2D2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15D49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70036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6F38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6CA21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FD7A2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04D37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F0E2F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9EAA7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F644C7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A8B3C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0140B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4F20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4E5B9E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1733700B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743" w:type="dxa"/>
            <w:vAlign w:val="center"/>
          </w:tcPr>
          <w:p w14:paraId="75C461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AF76C1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A963F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5F3CE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99648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C3114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C3839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9361A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6A5AB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B0F35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1F95A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BD84A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7FD432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22AB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1F9C4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20317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C96C9A3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0D2B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33AA164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31B1ABF7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743" w:type="dxa"/>
            <w:vAlign w:val="center"/>
          </w:tcPr>
          <w:p w14:paraId="17E72F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874F5D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96926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E7092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029BF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E88D2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11638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A08D9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F3C1A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01081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C47FBC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88000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CDCDB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9643D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25FAB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A11CA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268C1E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A394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579B9CD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3EC76873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743" w:type="dxa"/>
            <w:vAlign w:val="center"/>
          </w:tcPr>
          <w:p w14:paraId="04F924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63F02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E1C3E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3D67A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8FF76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F2795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BEDF8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6E0C4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AB29A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4F7A2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F9379D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4DB70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B0754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2DD5A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5E411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B82BF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92A893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1075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1FEC508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2B8044EB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743" w:type="dxa"/>
            <w:vAlign w:val="center"/>
          </w:tcPr>
          <w:p w14:paraId="78BF99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E47A3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01AF8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91361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1EB76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2FFD1B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CAF39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05349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F7F3C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7F719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18F40C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9850B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243183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0C121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980C82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D0159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2C8B13D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1AC0B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10268846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77966EFB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743" w:type="dxa"/>
            <w:vAlign w:val="center"/>
          </w:tcPr>
          <w:p w14:paraId="657710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EB903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CA272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BECAB6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07218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0C05E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CB257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CD1E6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5007F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6EAA2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CECE4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003B7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046F02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28625E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91C6B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4B7CA9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F669AF2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C834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183256C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743" w:type="dxa"/>
            <w:vAlign w:val="center"/>
          </w:tcPr>
          <w:p w14:paraId="59B701FE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743" w:type="dxa"/>
            <w:vAlign w:val="center"/>
          </w:tcPr>
          <w:p w14:paraId="7365B5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B7CEF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0E4C9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828220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FC9C3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94B71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364E6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2B6EF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89D44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79297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D9C41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7832D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55F8FD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C1992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9D5C69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D919E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71E078C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12D7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49A5FB1E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743" w:type="dxa"/>
            <w:vAlign w:val="center"/>
          </w:tcPr>
          <w:p w14:paraId="5071812C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743" w:type="dxa"/>
            <w:vAlign w:val="center"/>
          </w:tcPr>
          <w:p w14:paraId="7A691E8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A0BCB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F6AAE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910A2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F2A90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9289E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5E432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F9867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BF2D1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7C7EB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E3798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3687C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C3E3B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267D1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5E681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326C5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F083FC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93C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208DCB0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743" w:type="dxa"/>
            <w:vAlign w:val="center"/>
          </w:tcPr>
          <w:p w14:paraId="655E7D36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743" w:type="dxa"/>
            <w:vAlign w:val="center"/>
          </w:tcPr>
          <w:p w14:paraId="0DF1B2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2CBCA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F972E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73423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B4911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5C633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E73C7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F9DE5A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98D2A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BFB81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360A5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AD60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A841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BD946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5BF12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F04C4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A57AD02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3F191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236E49CF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743" w:type="dxa"/>
            <w:vAlign w:val="center"/>
          </w:tcPr>
          <w:p w14:paraId="4B7C2044">
            <w:pPr>
              <w:spacing w:after="0"/>
            </w:pPr>
            <w:r>
              <w:rPr>
                <w:sz w:val="17"/>
              </w:rPr>
              <w:t>肺活量⑤</w:t>
            </w:r>
          </w:p>
        </w:tc>
        <w:tc>
          <w:tcPr>
            <w:tcW w:w="743" w:type="dxa"/>
            <w:vAlign w:val="center"/>
          </w:tcPr>
          <w:p w14:paraId="7688EC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58CBEC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5CB88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ED653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9AB54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BF3A5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D0482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0AB7C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79496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28B27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87838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493FA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ECF37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572FF5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C5C946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6DE2CA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6FC7807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A2EF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65CEE8FA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743" w:type="dxa"/>
            <w:vAlign w:val="center"/>
          </w:tcPr>
          <w:p w14:paraId="50945DE0">
            <w:pPr>
              <w:spacing w:after="0"/>
            </w:pPr>
            <w:r>
              <w:rPr>
                <w:sz w:val="17"/>
              </w:rPr>
              <w:t>体格检查（含体重/BMI）②</w:t>
            </w:r>
          </w:p>
        </w:tc>
        <w:tc>
          <w:tcPr>
            <w:tcW w:w="743" w:type="dxa"/>
            <w:vAlign w:val="center"/>
          </w:tcPr>
          <w:p w14:paraId="62CDB8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80B77A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6C28C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55143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D93E2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07ACE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59935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0041B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17332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C9C66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F6219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3EB36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76751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7E842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DA11B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0D0C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DC4B79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FE7B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289E1E3F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743" w:type="dxa"/>
            <w:vAlign w:val="center"/>
          </w:tcPr>
          <w:p w14:paraId="32BF389D">
            <w:pPr>
              <w:spacing w:after="0"/>
            </w:pPr>
            <w:r>
              <w:rPr>
                <w:sz w:val="17"/>
              </w:rPr>
              <w:t>生命体征与症状询问③</w:t>
            </w:r>
          </w:p>
        </w:tc>
        <w:tc>
          <w:tcPr>
            <w:tcW w:w="743" w:type="dxa"/>
            <w:vAlign w:val="center"/>
          </w:tcPr>
          <w:p w14:paraId="46358B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B9600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9ACF5D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6BC37C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889C0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EEAFC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D752A8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A5D0A4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4FDF1F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44EE6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755CC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2182E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00E2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15B8D2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14B1D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22818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B2F07BC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C289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4B30D261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743" w:type="dxa"/>
            <w:vAlign w:val="center"/>
          </w:tcPr>
          <w:p w14:paraId="7106908A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743" w:type="dxa"/>
            <w:vAlign w:val="center"/>
          </w:tcPr>
          <w:p w14:paraId="5944EA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91D42A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CA3F6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8A3F4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DE5DA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E3E9A4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BC505F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9FD970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F807E4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8E357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BA7BE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DD610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C31A6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471DA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5B1BA9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AED1D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6AE5192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3812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5B20CBFB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743" w:type="dxa"/>
            <w:vAlign w:val="center"/>
          </w:tcPr>
          <w:p w14:paraId="49BAACA5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743" w:type="dxa"/>
            <w:vAlign w:val="center"/>
          </w:tcPr>
          <w:p w14:paraId="2660445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6A7014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85F2D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2FE36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555ACD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C0B6FF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5D61B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106AA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ABB32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8E617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9B0010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A548E8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265CC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171E9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D0BCF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8CEC6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34AA2F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07FA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3D87A0EA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743" w:type="dxa"/>
            <w:vAlign w:val="center"/>
          </w:tcPr>
          <w:p w14:paraId="2E259519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743" w:type="dxa"/>
            <w:vAlign w:val="center"/>
          </w:tcPr>
          <w:p w14:paraId="57BF2D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D058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22E72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98AA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DAB05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D31A6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AA16C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55C4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37CA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CBDF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8E76D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DECDD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54198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320EA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4A174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CA912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78479B2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135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DBA214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743" w:type="dxa"/>
            <w:vAlign w:val="center"/>
          </w:tcPr>
          <w:p w14:paraId="09B8DEDF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743" w:type="dxa"/>
            <w:vAlign w:val="center"/>
          </w:tcPr>
          <w:p w14:paraId="7782FDB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33B31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849C9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1462A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B01F6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649DA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571F4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92E5D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93555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E2A92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2DA79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FBE7F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5F741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9E4F5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8C3E7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B693C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098D84D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2DD0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6974F7E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743" w:type="dxa"/>
            <w:vAlign w:val="center"/>
          </w:tcPr>
          <w:p w14:paraId="0D0B24D3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743" w:type="dxa"/>
            <w:vAlign w:val="center"/>
          </w:tcPr>
          <w:p w14:paraId="57FFC1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29036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38B4E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98D93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67F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5ADCB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3468C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9CBA6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CF39E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2C448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E1C92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B45A2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9B42F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EC023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FB16B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F1FA4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47587B3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E460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46A5C68B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743" w:type="dxa"/>
            <w:vAlign w:val="center"/>
          </w:tcPr>
          <w:p w14:paraId="37960AC2">
            <w:pPr>
              <w:spacing w:after="0"/>
            </w:pPr>
            <w:r>
              <w:rPr>
                <w:sz w:val="17"/>
              </w:rPr>
              <w:t>心电图（ECG）④</w:t>
            </w:r>
          </w:p>
        </w:tc>
        <w:tc>
          <w:tcPr>
            <w:tcW w:w="743" w:type="dxa"/>
            <w:vAlign w:val="center"/>
          </w:tcPr>
          <w:p w14:paraId="0B7A4D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B2617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3B8D69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E8EF9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BE072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4FCFB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4A244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A5BF3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505F8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2ECA5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7A16E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8997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8CA4B0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9B08A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62979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E2FFE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15E382E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0D805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28CA078B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743" w:type="dxa"/>
            <w:vAlign w:val="center"/>
          </w:tcPr>
          <w:p w14:paraId="22E6C9F4">
            <w:pPr>
              <w:spacing w:after="0"/>
            </w:pPr>
            <w:r>
              <w:rPr>
                <w:sz w:val="17"/>
              </w:rPr>
              <w:t>痰涂片+培养⑧</w:t>
            </w:r>
          </w:p>
        </w:tc>
        <w:tc>
          <w:tcPr>
            <w:tcW w:w="743" w:type="dxa"/>
            <w:vAlign w:val="center"/>
          </w:tcPr>
          <w:p w14:paraId="2E35F7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78AD9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38511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12D1E1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34A2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B1DB2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00525F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C9ED1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1F2E99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5AFD1F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06591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5E8DF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BDAAD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40197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E861B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9407F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CEEBB23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7566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AF75A6A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743" w:type="dxa"/>
            <w:vAlign w:val="center"/>
          </w:tcPr>
          <w:p w14:paraId="42939D4B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743" w:type="dxa"/>
            <w:vAlign w:val="center"/>
          </w:tcPr>
          <w:p w14:paraId="31073C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866B2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BF3C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41EE6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F4F8F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4D08A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1647A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756C6D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66531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1701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17A11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01D12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AD674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58AD3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16385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958F3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A1A50CD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589D4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516205D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743" w:type="dxa"/>
            <w:vAlign w:val="center"/>
          </w:tcPr>
          <w:p w14:paraId="2C497229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743" w:type="dxa"/>
            <w:vAlign w:val="center"/>
          </w:tcPr>
          <w:p w14:paraId="59D695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8DC40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BEDDD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A2E5BD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DF6F2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456BD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78D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36FC1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99409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FCBB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F12893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2D71D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5F9452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781AA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7987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485F02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B25E8A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4929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00D42C2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743" w:type="dxa"/>
            <w:vAlign w:val="center"/>
          </w:tcPr>
          <w:p w14:paraId="2FD95C96">
            <w:pPr>
              <w:spacing w:after="0"/>
            </w:pPr>
            <w:r>
              <w:rPr>
                <w:sz w:val="17"/>
              </w:rPr>
              <w:t>耐药/分型（DST）⑨</w:t>
            </w:r>
          </w:p>
        </w:tc>
        <w:tc>
          <w:tcPr>
            <w:tcW w:w="743" w:type="dxa"/>
            <w:vAlign w:val="center"/>
          </w:tcPr>
          <w:p w14:paraId="2FD050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B3FE2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8186C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05439E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06B55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B146CB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4D5CB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87D91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1E2A5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1C882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DAE72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C81F9B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E4D1D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D0481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828E1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C7EA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0999100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51615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4437939C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743" w:type="dxa"/>
            <w:vAlign w:val="center"/>
          </w:tcPr>
          <w:p w14:paraId="0AF29333">
            <w:pPr>
              <w:spacing w:after="0"/>
            </w:pPr>
            <w:r>
              <w:rPr>
                <w:sz w:val="17"/>
              </w:rPr>
              <w:t>耐药/分型（WGS）⑨</w:t>
            </w:r>
          </w:p>
        </w:tc>
        <w:tc>
          <w:tcPr>
            <w:tcW w:w="743" w:type="dxa"/>
            <w:vAlign w:val="center"/>
          </w:tcPr>
          <w:p w14:paraId="13783F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14017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547AE3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8BAD9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8001A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55A0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9CB39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7A7E3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8425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B990D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291C7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6C966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FBC92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5D428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2D5EAC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A7950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36D8A6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1158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43" w:type="dxa"/>
            <w:vAlign w:val="center"/>
          </w:tcPr>
          <w:p w14:paraId="0176F18B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743" w:type="dxa"/>
            <w:vAlign w:val="center"/>
          </w:tcPr>
          <w:p w14:paraId="62752868">
            <w:pPr>
              <w:spacing w:after="0"/>
            </w:pPr>
            <w:r>
              <w:rPr>
                <w:sz w:val="17"/>
              </w:rPr>
              <w:t>胸部影像（CT）①</w:t>
            </w:r>
          </w:p>
        </w:tc>
        <w:tc>
          <w:tcPr>
            <w:tcW w:w="743" w:type="dxa"/>
            <w:vAlign w:val="center"/>
          </w:tcPr>
          <w:p w14:paraId="054980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86F6D7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78D72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B7674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3B00A2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26056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AB2DE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3C220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9E7F9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ED67E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79037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DA4C2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0FE3C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D55B6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8C627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1DC44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1D3BDD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9F4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1503A73B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743" w:type="dxa"/>
            <w:vAlign w:val="center"/>
          </w:tcPr>
          <w:p w14:paraId="4502A8D4">
            <w:pPr>
              <w:spacing w:after="0"/>
            </w:pPr>
            <w:r>
              <w:rPr>
                <w:sz w:val="17"/>
              </w:rPr>
              <w:t>胸部影像（CXR）①</w:t>
            </w:r>
          </w:p>
        </w:tc>
        <w:tc>
          <w:tcPr>
            <w:tcW w:w="743" w:type="dxa"/>
            <w:vAlign w:val="center"/>
          </w:tcPr>
          <w:p w14:paraId="63B07E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48234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07E751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ECF7D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265751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ACCF2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EE990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315E8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6FF5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67916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91238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7F9EC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0118E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3FDE5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835E1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F7E7C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C26F25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2F12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70339E84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743" w:type="dxa"/>
            <w:vAlign w:val="center"/>
          </w:tcPr>
          <w:p w14:paraId="0110F07A">
            <w:pPr>
              <w:spacing w:after="0"/>
            </w:pPr>
            <w:r>
              <w:rPr>
                <w:sz w:val="17"/>
              </w:rPr>
              <w:t>HbA1c⑥</w:t>
            </w:r>
          </w:p>
        </w:tc>
        <w:tc>
          <w:tcPr>
            <w:tcW w:w="743" w:type="dxa"/>
            <w:vAlign w:val="center"/>
          </w:tcPr>
          <w:p w14:paraId="6A2CCB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8820A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7CC25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3A8F3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4E45A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72B4F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0E15E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A8B52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96A1A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CCBA6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4B71E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61409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8BBB5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9A76F1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B70AD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162C8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0A20F3D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47DF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3197032E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743" w:type="dxa"/>
            <w:vAlign w:val="center"/>
          </w:tcPr>
          <w:p w14:paraId="0CB51F9E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743" w:type="dxa"/>
            <w:vAlign w:val="center"/>
          </w:tcPr>
          <w:p w14:paraId="293F14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AF85E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467B5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BDF7DE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27003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55416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983E7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477CE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9BD3D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72561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0397C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8F6DB8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82E30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F9BAE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4F6691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223B4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324BD95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DDBA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F5E2289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743" w:type="dxa"/>
            <w:vAlign w:val="center"/>
          </w:tcPr>
          <w:p w14:paraId="64047359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743" w:type="dxa"/>
            <w:vAlign w:val="center"/>
          </w:tcPr>
          <w:p w14:paraId="05DC6A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DAD77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FC04D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799093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D4544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3987A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BA55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7DDBA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73B47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0E8E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02846A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76EC3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CE2B1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4A3C3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BCC8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2D46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2CC99C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531AD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1BAEB89A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743" w:type="dxa"/>
            <w:vAlign w:val="center"/>
          </w:tcPr>
          <w:p w14:paraId="21DB3040">
            <w:pPr>
              <w:spacing w:after="0"/>
            </w:pPr>
            <w:r>
              <w:rPr>
                <w:sz w:val="17"/>
              </w:rPr>
              <w:t>PK密集采血⑦</w:t>
            </w:r>
          </w:p>
        </w:tc>
        <w:tc>
          <w:tcPr>
            <w:tcW w:w="743" w:type="dxa"/>
            <w:vAlign w:val="center"/>
          </w:tcPr>
          <w:p w14:paraId="216D6E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FDE8C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561E8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59469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FECA8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708D0B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C24258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4574F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FCB3C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37D85A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E7210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E7DE45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E3A9C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81E56F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5AB4B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6FA769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8448F54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73F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5AF9F92A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743" w:type="dxa"/>
            <w:vAlign w:val="center"/>
          </w:tcPr>
          <w:p w14:paraId="1C81F7AF">
            <w:pPr>
              <w:spacing w:after="0"/>
            </w:pPr>
            <w:r>
              <w:rPr>
                <w:sz w:val="17"/>
              </w:rPr>
              <w:t>PK稀疏采血⑦</w:t>
            </w:r>
          </w:p>
        </w:tc>
        <w:tc>
          <w:tcPr>
            <w:tcW w:w="743" w:type="dxa"/>
            <w:vAlign w:val="center"/>
          </w:tcPr>
          <w:p w14:paraId="316EF0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38D7F9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0CE66B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A5B42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9CF08D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9DA8E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EC1D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1F89B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54E4B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40BE66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EBC57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9C4A0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31795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480343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870A7F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93D99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F62E92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0EB8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4A91D7E0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743" w:type="dxa"/>
            <w:vAlign w:val="center"/>
          </w:tcPr>
          <w:p w14:paraId="21D08656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743" w:type="dxa"/>
            <w:vAlign w:val="center"/>
          </w:tcPr>
          <w:p w14:paraId="2D0D41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A28D1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1B2D8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A5494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7D73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25343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41B364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5DFE2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19083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BB026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CE56EE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CEFA94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72116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CCB34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95C89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43FD7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5AB4999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A995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6C8A80CC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743" w:type="dxa"/>
            <w:vAlign w:val="center"/>
          </w:tcPr>
          <w:p w14:paraId="3977B7D0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743" w:type="dxa"/>
            <w:vAlign w:val="center"/>
          </w:tcPr>
          <w:p w14:paraId="0A40D9E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218DE1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7028AB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20256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6045D2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554D1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014EF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FAB8B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C8EF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97C64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000C1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F5203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2174C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62FC2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7E962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28222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2EB88B7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6B28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2DABCD0C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743" w:type="dxa"/>
            <w:vAlign w:val="center"/>
          </w:tcPr>
          <w:p w14:paraId="72C92428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743" w:type="dxa"/>
            <w:vAlign w:val="center"/>
          </w:tcPr>
          <w:p w14:paraId="27B1A2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8F0CD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494EF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F0302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7CF98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F5A4D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1D46A5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3DC8C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A06B8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6F6D3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65D6A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300D1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F35613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41B66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D89E7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15CAB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2C8A21B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6AEAE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280941A1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743" w:type="dxa"/>
            <w:vAlign w:val="center"/>
          </w:tcPr>
          <w:p w14:paraId="6EB5C6BA">
            <w:pPr>
              <w:spacing w:after="0"/>
            </w:pPr>
            <w:r>
              <w:rPr>
                <w:sz w:val="17"/>
              </w:rPr>
              <w:t>不良事件（AE/SAE）收集⑩</w:t>
            </w:r>
          </w:p>
        </w:tc>
        <w:tc>
          <w:tcPr>
            <w:tcW w:w="743" w:type="dxa"/>
            <w:vAlign w:val="center"/>
          </w:tcPr>
          <w:p w14:paraId="756841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0149B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57C253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62D65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1965E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EC5E89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8637D0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D5C95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59E998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24120E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47CA19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26808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C74E25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0F6C2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315C1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5769B8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0A2A82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1480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562F219C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743" w:type="dxa"/>
            <w:vAlign w:val="center"/>
          </w:tcPr>
          <w:p w14:paraId="235997E2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743" w:type="dxa"/>
            <w:vAlign w:val="center"/>
          </w:tcPr>
          <w:p w14:paraId="6BF68DC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723E4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E0183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D80DB9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383BB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97B03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B58AF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118EB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253BC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3167F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5C3C15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048F1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3826009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309A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038FD0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16DE7B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62DCB6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B932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E2D6748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743" w:type="dxa"/>
            <w:vAlign w:val="center"/>
          </w:tcPr>
          <w:p w14:paraId="76991D22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743" w:type="dxa"/>
            <w:vAlign w:val="center"/>
          </w:tcPr>
          <w:p w14:paraId="6D48030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D3348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1488C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0DAD3D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0B21F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8C98F6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0EF6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A3C05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1D840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5DCB2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938719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8BD16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DB3AC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EBEAC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3AD18D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A6477D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E598A3C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1C14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5EF36167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743" w:type="dxa"/>
            <w:vAlign w:val="center"/>
          </w:tcPr>
          <w:p w14:paraId="69ACFC3D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743" w:type="dxa"/>
            <w:vAlign w:val="center"/>
          </w:tcPr>
          <w:p w14:paraId="3F4DAB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1B9DB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069253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9C4C6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CA20D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40A1D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159D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446A28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583E7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8ACC8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78D7A39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171AC9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6545AB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E350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72DFA1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E8C8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C4A2AF2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29725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43" w:type="dxa"/>
            <w:vAlign w:val="center"/>
          </w:tcPr>
          <w:p w14:paraId="0DBF36B1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743" w:type="dxa"/>
            <w:vAlign w:val="center"/>
          </w:tcPr>
          <w:p w14:paraId="08499594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743" w:type="dxa"/>
            <w:vAlign w:val="center"/>
          </w:tcPr>
          <w:p w14:paraId="4BB0D0E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21B5A9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1A000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55CCE7C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5B5AE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3F87D3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FF6BC4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E639D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4AC55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B54AF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0F0B0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4A1D23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7B316E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674ED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AF408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2D9B6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743" w:type="dxa"/>
            <w:vAlign w:val="center"/>
          </w:tcPr>
          <w:p w14:paraId="61D8D245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5A99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743" w:type="dxa"/>
            <w:vAlign w:val="center"/>
          </w:tcPr>
          <w:p w14:paraId="54A7E33A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743" w:type="dxa"/>
            <w:vAlign w:val="center"/>
          </w:tcPr>
          <w:p w14:paraId="66450E77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743" w:type="dxa"/>
            <w:vAlign w:val="center"/>
          </w:tcPr>
          <w:p w14:paraId="462A90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AD55B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BCDC5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095A1B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60216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C156EE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5DD13E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CABC6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838B3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63AF6D2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93732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307303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0080781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1483F4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41AD17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B454D6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743" w:type="dxa"/>
            <w:vAlign w:val="center"/>
          </w:tcPr>
          <w:p w14:paraId="210AFA0D">
            <w:pPr>
              <w:spacing w:after="0"/>
            </w:pPr>
            <w:r>
              <w:rPr>
                <w:sz w:val="17"/>
              </w:rPr>
              <w:t>X</w:t>
            </w:r>
          </w:p>
        </w:tc>
      </w:tr>
    </w:tbl>
    <w:p w14:paraId="0CBEDAB1"/>
    <w:p w14:paraId="6021ABE3">
      <w:pPr>
        <w:pStyle w:val="4"/>
      </w:pPr>
      <w:r>
        <w:t>9个月方案随访卡（EOT=W36；总观察期33个月）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"/>
        <w:gridCol w:w="1124"/>
        <w:gridCol w:w="464"/>
        <w:gridCol w:w="381"/>
        <w:gridCol w:w="711"/>
        <w:gridCol w:w="711"/>
        <w:gridCol w:w="711"/>
        <w:gridCol w:w="711"/>
        <w:gridCol w:w="794"/>
        <w:gridCol w:w="794"/>
        <w:gridCol w:w="794"/>
        <w:gridCol w:w="794"/>
        <w:gridCol w:w="794"/>
        <w:gridCol w:w="794"/>
        <w:gridCol w:w="381"/>
        <w:gridCol w:w="546"/>
        <w:gridCol w:w="546"/>
        <w:gridCol w:w="546"/>
        <w:gridCol w:w="546"/>
        <w:gridCol w:w="546"/>
        <w:gridCol w:w="547"/>
        <w:gridCol w:w="547"/>
      </w:tblGrid>
      <w:tr w14:paraId="6CCE7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E103A52">
            <w:pPr>
              <w:spacing w:after="0"/>
            </w:pPr>
            <w:r>
              <w:rPr>
                <w:sz w:val="17"/>
              </w:rPr>
              <w:t>类别</w:t>
            </w:r>
          </w:p>
        </w:tc>
        <w:tc>
          <w:tcPr>
            <w:tcW w:w="641" w:type="dxa"/>
            <w:vAlign w:val="center"/>
          </w:tcPr>
          <w:p w14:paraId="60B3A0CC">
            <w:pPr>
              <w:spacing w:after="0"/>
            </w:pPr>
            <w:r>
              <w:rPr>
                <w:sz w:val="17"/>
              </w:rPr>
              <w:t>评估项目</w:t>
            </w:r>
          </w:p>
        </w:tc>
        <w:tc>
          <w:tcPr>
            <w:tcW w:w="641" w:type="dxa"/>
            <w:vAlign w:val="center"/>
          </w:tcPr>
          <w:p w14:paraId="091A3B99">
            <w:pPr>
              <w:spacing w:after="0"/>
            </w:pPr>
            <w:r>
              <w:rPr>
                <w:sz w:val="17"/>
              </w:rPr>
              <w:t>V0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筛选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D-7~-1</w:t>
            </w:r>
          </w:p>
        </w:tc>
        <w:tc>
          <w:tcPr>
            <w:tcW w:w="641" w:type="dxa"/>
            <w:vAlign w:val="center"/>
          </w:tcPr>
          <w:p w14:paraId="31287986">
            <w:pPr>
              <w:spacing w:after="0"/>
            </w:pPr>
            <w:r>
              <w:rPr>
                <w:sz w:val="17"/>
              </w:rPr>
              <w:t>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基线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D0</w:t>
            </w:r>
          </w:p>
        </w:tc>
        <w:tc>
          <w:tcPr>
            <w:tcW w:w="641" w:type="dxa"/>
            <w:vAlign w:val="center"/>
          </w:tcPr>
          <w:p w14:paraId="5E1FA186">
            <w:pPr>
              <w:spacing w:after="0"/>
            </w:pPr>
            <w:r>
              <w:rPr>
                <w:sz w:val="17"/>
              </w:rPr>
              <w:t>W2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D14±3</w:t>
            </w:r>
          </w:p>
        </w:tc>
        <w:tc>
          <w:tcPr>
            <w:tcW w:w="641" w:type="dxa"/>
            <w:vAlign w:val="center"/>
          </w:tcPr>
          <w:p w14:paraId="3D08B9E1">
            <w:pPr>
              <w:spacing w:after="0"/>
            </w:pPr>
            <w:r>
              <w:rPr>
                <w:sz w:val="17"/>
              </w:rPr>
              <w:t>W4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D28±3</w:t>
            </w:r>
          </w:p>
        </w:tc>
        <w:tc>
          <w:tcPr>
            <w:tcW w:w="641" w:type="dxa"/>
            <w:vAlign w:val="center"/>
          </w:tcPr>
          <w:p w14:paraId="5D4EE48D">
            <w:pPr>
              <w:spacing w:after="0"/>
            </w:pPr>
            <w:r>
              <w:rPr>
                <w:sz w:val="17"/>
              </w:rPr>
              <w:t>W8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D56±3</w:t>
            </w:r>
          </w:p>
        </w:tc>
        <w:tc>
          <w:tcPr>
            <w:tcW w:w="641" w:type="dxa"/>
            <w:vAlign w:val="center"/>
          </w:tcPr>
          <w:p w14:paraId="18B3852C">
            <w:pPr>
              <w:spacing w:after="0"/>
            </w:pPr>
            <w:r>
              <w:rPr>
                <w:sz w:val="17"/>
              </w:rPr>
              <w:t>W12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D84±7</w:t>
            </w:r>
          </w:p>
        </w:tc>
        <w:tc>
          <w:tcPr>
            <w:tcW w:w="641" w:type="dxa"/>
            <w:vAlign w:val="center"/>
          </w:tcPr>
          <w:p w14:paraId="705111B3">
            <w:pPr>
              <w:spacing w:after="0"/>
            </w:pPr>
            <w:r>
              <w:rPr>
                <w:sz w:val="17"/>
              </w:rPr>
              <w:t>W16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D112±7</w:t>
            </w:r>
          </w:p>
        </w:tc>
        <w:tc>
          <w:tcPr>
            <w:tcW w:w="641" w:type="dxa"/>
            <w:vAlign w:val="center"/>
          </w:tcPr>
          <w:p w14:paraId="2817B2D7">
            <w:pPr>
              <w:spacing w:after="0"/>
            </w:pPr>
            <w:r>
              <w:rPr>
                <w:sz w:val="17"/>
              </w:rPr>
              <w:t>W20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D140±7</w:t>
            </w:r>
          </w:p>
        </w:tc>
        <w:tc>
          <w:tcPr>
            <w:tcW w:w="641" w:type="dxa"/>
            <w:vAlign w:val="center"/>
          </w:tcPr>
          <w:p w14:paraId="224D7591">
            <w:pPr>
              <w:spacing w:after="0"/>
            </w:pPr>
            <w:r>
              <w:rPr>
                <w:sz w:val="17"/>
              </w:rPr>
              <w:t>W24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D168±7</w:t>
            </w:r>
          </w:p>
        </w:tc>
        <w:tc>
          <w:tcPr>
            <w:tcW w:w="641" w:type="dxa"/>
            <w:vAlign w:val="center"/>
          </w:tcPr>
          <w:p w14:paraId="64BAEEB7">
            <w:pPr>
              <w:spacing w:after="0"/>
            </w:pPr>
            <w:r>
              <w:rPr>
                <w:sz w:val="17"/>
              </w:rPr>
              <w:t>W28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D196±7</w:t>
            </w:r>
          </w:p>
        </w:tc>
        <w:tc>
          <w:tcPr>
            <w:tcW w:w="641" w:type="dxa"/>
            <w:vAlign w:val="center"/>
          </w:tcPr>
          <w:p w14:paraId="1C8963DC">
            <w:pPr>
              <w:spacing w:after="0"/>
            </w:pPr>
            <w:r>
              <w:rPr>
                <w:sz w:val="17"/>
              </w:rPr>
              <w:t>W32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D224±7</w:t>
            </w:r>
          </w:p>
        </w:tc>
        <w:tc>
          <w:tcPr>
            <w:tcW w:w="641" w:type="dxa"/>
            <w:vAlign w:val="center"/>
          </w:tcPr>
          <w:p w14:paraId="7ED992C1">
            <w:pPr>
              <w:spacing w:after="0"/>
            </w:pPr>
            <w:r>
              <w:rPr>
                <w:sz w:val="17"/>
              </w:rPr>
              <w:t>W36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D252±7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EOT-9m</w:t>
            </w:r>
          </w:p>
        </w:tc>
        <w:tc>
          <w:tcPr>
            <w:tcW w:w="641" w:type="dxa"/>
            <w:vAlign w:val="center"/>
          </w:tcPr>
          <w:p w14:paraId="2F791E33">
            <w:pPr>
              <w:spacing w:after="0"/>
            </w:pPr>
            <w:r>
              <w:rPr>
                <w:sz w:val="17"/>
              </w:rPr>
              <w:t>ET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任意</w:t>
            </w:r>
          </w:p>
        </w:tc>
        <w:tc>
          <w:tcPr>
            <w:tcW w:w="641" w:type="dxa"/>
            <w:vAlign w:val="center"/>
          </w:tcPr>
          <w:p w14:paraId="6B542BFF">
            <w:pPr>
              <w:spacing w:after="0"/>
            </w:pPr>
            <w:r>
              <w:rPr>
                <w:sz w:val="17"/>
              </w:rPr>
              <w:t>FV1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2814AAA7">
            <w:pPr>
              <w:spacing w:after="0"/>
            </w:pPr>
            <w:r>
              <w:rPr>
                <w:sz w:val="17"/>
              </w:rPr>
              <w:t>FV2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+3月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536693C6">
            <w:pPr>
              <w:spacing w:after="0"/>
            </w:pPr>
            <w:r>
              <w:rPr>
                <w:sz w:val="17"/>
              </w:rPr>
              <w:t>FV3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+6月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0BB861B5">
            <w:pPr>
              <w:spacing w:after="0"/>
            </w:pPr>
            <w:r>
              <w:rPr>
                <w:sz w:val="17"/>
              </w:rPr>
              <w:t>FV4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+9月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34E4D1B4">
            <w:pPr>
              <w:spacing w:after="0"/>
            </w:pPr>
            <w:r>
              <w:rPr>
                <w:sz w:val="17"/>
              </w:rPr>
              <w:t>FV5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+12月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380E2C87">
            <w:pPr>
              <w:spacing w:after="0"/>
            </w:pPr>
            <w:r>
              <w:rPr>
                <w:sz w:val="17"/>
              </w:rPr>
              <w:t>FV6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+18月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  <w:tc>
          <w:tcPr>
            <w:tcW w:w="641" w:type="dxa"/>
            <w:vAlign w:val="center"/>
          </w:tcPr>
          <w:p w14:paraId="7A1D6AFF">
            <w:pPr>
              <w:spacing w:after="0"/>
            </w:pPr>
            <w:r>
              <w:rPr>
                <w:sz w:val="17"/>
              </w:rPr>
              <w:t>FV7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+24月</w:t>
            </w:r>
            <w:r>
              <w:rPr>
                <w:sz w:val="17"/>
              </w:rPr>
              <w:br w:type="textWrapping"/>
            </w:r>
            <w:r>
              <w:rPr>
                <w:sz w:val="17"/>
              </w:rPr>
              <w:t>±14</w:t>
            </w:r>
          </w:p>
        </w:tc>
      </w:tr>
      <w:tr w14:paraId="1EC0C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B5A0CE5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6AB0AF55">
            <w:pPr>
              <w:spacing w:after="0"/>
            </w:pPr>
            <w:r>
              <w:rPr>
                <w:sz w:val="17"/>
              </w:rPr>
              <w:t>书面知情同意</w:t>
            </w:r>
          </w:p>
        </w:tc>
        <w:tc>
          <w:tcPr>
            <w:tcW w:w="641" w:type="dxa"/>
            <w:vAlign w:val="center"/>
          </w:tcPr>
          <w:p w14:paraId="75A4E9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32AE4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4D56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4A9226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F949E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C2C44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E0C475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D1AE4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CD906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6997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D7DF6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02E83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999BF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31AE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A761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1C51C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3AC90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DF0E8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84256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1CDDE4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3EAF5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D6D08CC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35C4E0B4">
            <w:pPr>
              <w:spacing w:after="0"/>
            </w:pPr>
            <w:r>
              <w:rPr>
                <w:sz w:val="17"/>
              </w:rPr>
              <w:t>入排标准评估</w:t>
            </w:r>
          </w:p>
        </w:tc>
        <w:tc>
          <w:tcPr>
            <w:tcW w:w="641" w:type="dxa"/>
            <w:vAlign w:val="center"/>
          </w:tcPr>
          <w:p w14:paraId="43717B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0FC70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585ED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A7220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EC17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916455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7229EE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D67C0C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65FA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828C5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BB8B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7BD8F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7C34B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90278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E0365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D7257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8D13B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809BF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97958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E235060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114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9BB751B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32928295">
            <w:pPr>
              <w:spacing w:after="0"/>
            </w:pPr>
            <w:r>
              <w:rPr>
                <w:sz w:val="17"/>
              </w:rPr>
              <w:t>随机分组/分配方案</w:t>
            </w:r>
          </w:p>
        </w:tc>
        <w:tc>
          <w:tcPr>
            <w:tcW w:w="641" w:type="dxa"/>
            <w:vAlign w:val="center"/>
          </w:tcPr>
          <w:p w14:paraId="19334E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6ADF8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103A81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EC22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6DAC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5BF55E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55B2E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E63C9E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A0ECF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34F9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068B0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2082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E9BE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D9D84F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7830D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34F0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50B57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CC41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98C9F0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61F52E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39F25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874A6A4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3253C75C">
            <w:pPr>
              <w:spacing w:after="0"/>
            </w:pPr>
            <w:r>
              <w:rPr>
                <w:sz w:val="17"/>
              </w:rPr>
              <w:t>队列B：M6 Hard Gate评估与随机化触发（仅微生物学；若适用）</w:t>
            </w:r>
          </w:p>
        </w:tc>
        <w:tc>
          <w:tcPr>
            <w:tcW w:w="641" w:type="dxa"/>
            <w:vAlign w:val="center"/>
          </w:tcPr>
          <w:p w14:paraId="10B878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42756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3500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3FD4C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A03CA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A20B8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F60F2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8082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AFCA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4A98E4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C699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6B6C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8055D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8EA49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85E1C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8B1EA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D5F2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8A2B5A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D6714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18B32AE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3C2DD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46040CCA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12961CF1">
            <w:pPr>
              <w:spacing w:after="0"/>
            </w:pPr>
            <w:r>
              <w:rPr>
                <w:sz w:val="17"/>
              </w:rPr>
              <w:t>试验干预给药</w:t>
            </w:r>
          </w:p>
        </w:tc>
        <w:tc>
          <w:tcPr>
            <w:tcW w:w="641" w:type="dxa"/>
            <w:vAlign w:val="center"/>
          </w:tcPr>
          <w:p w14:paraId="700762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B9FA5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62D80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21A13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623DE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297C2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06405B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5626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F25032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C49EC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404DF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5DF29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CE0A3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1F10E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9F5D16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F5B416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8A113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7AF55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9268C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B2F6FC7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3E643B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825CCBF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351D950D">
            <w:pPr>
              <w:spacing w:after="0"/>
            </w:pPr>
            <w:r>
              <w:rPr>
                <w:sz w:val="17"/>
              </w:rPr>
              <w:t>依从性评估</w:t>
            </w:r>
          </w:p>
        </w:tc>
        <w:tc>
          <w:tcPr>
            <w:tcW w:w="641" w:type="dxa"/>
            <w:vAlign w:val="center"/>
          </w:tcPr>
          <w:p w14:paraId="045A4B8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5FDF6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9A9B4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86B6B1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E9368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A43F9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AB9E86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DA65F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252382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9FDA89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40A0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A00F0E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0C1FE7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8FBEA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5213D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3A019F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C09DF9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FF43DC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9D792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8D8786F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3CD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36A14A2">
            <w:pPr>
              <w:spacing w:after="0"/>
            </w:pPr>
            <w:r>
              <w:rPr>
                <w:sz w:val="17"/>
              </w:rPr>
              <w:t>管理/入组</w:t>
            </w:r>
          </w:p>
        </w:tc>
        <w:tc>
          <w:tcPr>
            <w:tcW w:w="641" w:type="dxa"/>
            <w:vAlign w:val="center"/>
          </w:tcPr>
          <w:p w14:paraId="55F450E6">
            <w:pPr>
              <w:spacing w:after="0"/>
            </w:pPr>
            <w:r>
              <w:rPr>
                <w:sz w:val="17"/>
              </w:rPr>
              <w:t>合并用药</w:t>
            </w:r>
          </w:p>
        </w:tc>
        <w:tc>
          <w:tcPr>
            <w:tcW w:w="641" w:type="dxa"/>
            <w:vAlign w:val="center"/>
          </w:tcPr>
          <w:p w14:paraId="16B44E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F4139B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466D50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3CDE4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2F6A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D366C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4DE511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0005E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03A73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289A8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97A9AA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2071D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EC776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FDB545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8534EC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CDD0F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5890B2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FD43C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D799B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BBCDC61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A4F4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4DDC123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641" w:type="dxa"/>
            <w:vAlign w:val="center"/>
          </w:tcPr>
          <w:p w14:paraId="6624B5AC">
            <w:pPr>
              <w:spacing w:after="0"/>
            </w:pPr>
            <w:r>
              <w:rPr>
                <w:sz w:val="17"/>
              </w:rPr>
              <w:t>人口学资料</w:t>
            </w:r>
          </w:p>
        </w:tc>
        <w:tc>
          <w:tcPr>
            <w:tcW w:w="641" w:type="dxa"/>
            <w:vAlign w:val="center"/>
          </w:tcPr>
          <w:p w14:paraId="13AF87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C9E77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B908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233DB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DEFA50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84D010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3AAD9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481EB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5B75C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E7E4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D046D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7107E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7D663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48B2E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E6ABB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A68C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5CF73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CAAFE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2D7AA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ACE11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3E38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D827E55">
            <w:pPr>
              <w:spacing w:after="0"/>
            </w:pPr>
            <w:r>
              <w:rPr>
                <w:sz w:val="17"/>
              </w:rPr>
              <w:t>基线特征</w:t>
            </w:r>
          </w:p>
        </w:tc>
        <w:tc>
          <w:tcPr>
            <w:tcW w:w="641" w:type="dxa"/>
            <w:vAlign w:val="center"/>
          </w:tcPr>
          <w:p w14:paraId="4FFDA9B4">
            <w:pPr>
              <w:spacing w:after="0"/>
            </w:pPr>
            <w:r>
              <w:rPr>
                <w:sz w:val="17"/>
              </w:rPr>
              <w:t>病史/既往TB治疗史</w:t>
            </w:r>
          </w:p>
        </w:tc>
        <w:tc>
          <w:tcPr>
            <w:tcW w:w="641" w:type="dxa"/>
            <w:vAlign w:val="center"/>
          </w:tcPr>
          <w:p w14:paraId="27CBA58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99175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0D55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67EE3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7D633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4E1DE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EAD09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42D28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1C2FB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1A104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AFAE83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2E69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20C4B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614AB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A442E9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27767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D6C5A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1CF25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B9D59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D5B698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AF3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3BDC60E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2A6CE8B2">
            <w:pPr>
              <w:spacing w:after="0"/>
            </w:pPr>
            <w:r>
              <w:rPr>
                <w:sz w:val="17"/>
              </w:rPr>
              <w:t>肺活量⑤</w:t>
            </w:r>
          </w:p>
        </w:tc>
        <w:tc>
          <w:tcPr>
            <w:tcW w:w="641" w:type="dxa"/>
            <w:vAlign w:val="center"/>
          </w:tcPr>
          <w:p w14:paraId="29BC36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4F7FA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F4FD5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F7D5A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3A5F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E6D60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80004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0D2AE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353B39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D0B402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967361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2518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A53019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A59158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F36FF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393A0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F226D6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972B3D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25644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AB83D0C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32C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571B5D3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65E675D5">
            <w:pPr>
              <w:spacing w:after="0"/>
            </w:pPr>
            <w:r>
              <w:rPr>
                <w:sz w:val="17"/>
              </w:rPr>
              <w:t>体格检查（含体重/BMI）②</w:t>
            </w:r>
          </w:p>
        </w:tc>
        <w:tc>
          <w:tcPr>
            <w:tcW w:w="641" w:type="dxa"/>
            <w:vAlign w:val="center"/>
          </w:tcPr>
          <w:p w14:paraId="0AD3D86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D3B8E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DC7F86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38D362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D9AD5B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2778BD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74868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8E0FC0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7B689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562A3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FAD407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D3F76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55B8B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B93137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89C74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F1E6A7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0BBF0A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BC0EC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CB9193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C5EA693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B001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C65E1D6">
            <w:pPr>
              <w:spacing w:after="0"/>
            </w:pPr>
            <w:r>
              <w:rPr>
                <w:sz w:val="17"/>
              </w:rPr>
              <w:t>临床评估</w:t>
            </w:r>
          </w:p>
        </w:tc>
        <w:tc>
          <w:tcPr>
            <w:tcW w:w="641" w:type="dxa"/>
            <w:vAlign w:val="center"/>
          </w:tcPr>
          <w:p w14:paraId="741CE4A2">
            <w:pPr>
              <w:spacing w:after="0"/>
            </w:pPr>
            <w:r>
              <w:rPr>
                <w:sz w:val="17"/>
              </w:rPr>
              <w:t>生命体征与症状询问③</w:t>
            </w:r>
          </w:p>
        </w:tc>
        <w:tc>
          <w:tcPr>
            <w:tcW w:w="641" w:type="dxa"/>
            <w:vAlign w:val="center"/>
          </w:tcPr>
          <w:p w14:paraId="1DCA34A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2D19D0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6A5271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F70D13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A06461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4C052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7D3A0A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D6F0C5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A3EB2A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E438A7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68445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E53A5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4434F8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B70E16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1BC3EA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82F79A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A4C6DA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9F0109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C21683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3296A64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C1BEC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419A1F67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47ADC5EB">
            <w:pPr>
              <w:spacing w:after="0"/>
            </w:pPr>
            <w:r>
              <w:rPr>
                <w:sz w:val="17"/>
              </w:rPr>
              <w:t>血常规</w:t>
            </w:r>
          </w:p>
        </w:tc>
        <w:tc>
          <w:tcPr>
            <w:tcW w:w="641" w:type="dxa"/>
            <w:vAlign w:val="center"/>
          </w:tcPr>
          <w:p w14:paraId="7C57113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BA3661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8A209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C3110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BD0E05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25A5E0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1ADB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93F01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CDA4CB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CF1872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197A5E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0E524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79500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F6CC54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9B284A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97B8E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2E961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FADDC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C88E2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EBBDB50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C393A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3755FE5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70AE0731">
            <w:pPr>
              <w:spacing w:after="0"/>
            </w:pPr>
            <w:r>
              <w:rPr>
                <w:sz w:val="17"/>
              </w:rPr>
              <w:t>肝肾功能，电解质</w:t>
            </w:r>
          </w:p>
        </w:tc>
        <w:tc>
          <w:tcPr>
            <w:tcW w:w="641" w:type="dxa"/>
            <w:vAlign w:val="center"/>
          </w:tcPr>
          <w:p w14:paraId="30FF51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FEF45F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0FBD3C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C18B92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08240B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BED4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FA32C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4ABE1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407CB7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45D97B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9825B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AEBA60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C325E3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89688F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0F7635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B4174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DBF88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E45987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9F50B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2578FA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3920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E5B47F3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0F243C8C">
            <w:pPr>
              <w:spacing w:after="0"/>
            </w:pPr>
            <w:r>
              <w:rPr>
                <w:sz w:val="17"/>
              </w:rPr>
              <w:t>HBV/HCV/HIV筛查</w:t>
            </w:r>
          </w:p>
        </w:tc>
        <w:tc>
          <w:tcPr>
            <w:tcW w:w="641" w:type="dxa"/>
            <w:vAlign w:val="center"/>
          </w:tcPr>
          <w:p w14:paraId="39055A4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9F65D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F1B1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E260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3211D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30CA8A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7D73B7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98A25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72A6F2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AD5256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BD768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1865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2053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3EB16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39D5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6AD4E7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3FD4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8F82D0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B1480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56D7B4B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53CB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044E152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2EB5B8B4">
            <w:pPr>
              <w:spacing w:after="0"/>
            </w:pPr>
            <w:r>
              <w:rPr>
                <w:sz w:val="17"/>
              </w:rPr>
              <w:t>尿常规</w:t>
            </w:r>
          </w:p>
        </w:tc>
        <w:tc>
          <w:tcPr>
            <w:tcW w:w="641" w:type="dxa"/>
            <w:vAlign w:val="center"/>
          </w:tcPr>
          <w:p w14:paraId="05E0368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6E228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291D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233D1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D00719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C53FB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2EF6C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1B4186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5873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8DDE9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14288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6129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7D9E1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DDDA2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2EA2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DE26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70952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1A53A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DC033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94F179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3ED9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D3C98FD">
            <w:pPr>
              <w:spacing w:after="0"/>
            </w:pPr>
            <w:r>
              <w:rPr>
                <w:sz w:val="17"/>
              </w:rPr>
              <w:t>实验室检测</w:t>
            </w:r>
          </w:p>
        </w:tc>
        <w:tc>
          <w:tcPr>
            <w:tcW w:w="641" w:type="dxa"/>
            <w:vAlign w:val="center"/>
          </w:tcPr>
          <w:p w14:paraId="02E1F45E">
            <w:pPr>
              <w:spacing w:after="0"/>
            </w:pPr>
            <w:r>
              <w:rPr>
                <w:sz w:val="17"/>
              </w:rPr>
              <w:t>妊娠筛查（如适用）</w:t>
            </w:r>
          </w:p>
        </w:tc>
        <w:tc>
          <w:tcPr>
            <w:tcW w:w="641" w:type="dxa"/>
            <w:vAlign w:val="center"/>
          </w:tcPr>
          <w:p w14:paraId="3F49CA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0748A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BE32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C9EB44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914C1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980C9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54D29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661A85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599BE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1A670D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63C4C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9021B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5B2AB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AD96E2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074342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F09D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4D7163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C8282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28F287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EC32DDD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0110D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8E54C64">
            <w:pPr>
              <w:spacing w:after="0"/>
            </w:pPr>
            <w:r>
              <w:rPr>
                <w:sz w:val="17"/>
              </w:rPr>
              <w:t>安全性专项</w:t>
            </w:r>
          </w:p>
        </w:tc>
        <w:tc>
          <w:tcPr>
            <w:tcW w:w="641" w:type="dxa"/>
            <w:vAlign w:val="center"/>
          </w:tcPr>
          <w:p w14:paraId="304F20F8">
            <w:pPr>
              <w:spacing w:after="0"/>
            </w:pPr>
            <w:r>
              <w:rPr>
                <w:sz w:val="17"/>
              </w:rPr>
              <w:t>心电图（ECG）④</w:t>
            </w:r>
          </w:p>
        </w:tc>
        <w:tc>
          <w:tcPr>
            <w:tcW w:w="641" w:type="dxa"/>
            <w:vAlign w:val="center"/>
          </w:tcPr>
          <w:p w14:paraId="514FBDC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54B052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D1D51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F6F25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EC46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38BA79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57597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892B0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C2656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EB44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0AE079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895F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1A68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FDDDF6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9836E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626E48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D4DD4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7D19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37E62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FD8C319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B8C5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6E2D428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0295F559">
            <w:pPr>
              <w:spacing w:after="0"/>
            </w:pPr>
            <w:r>
              <w:rPr>
                <w:sz w:val="17"/>
              </w:rPr>
              <w:t>痰涂片+培养⑧</w:t>
            </w:r>
          </w:p>
        </w:tc>
        <w:tc>
          <w:tcPr>
            <w:tcW w:w="641" w:type="dxa"/>
            <w:vAlign w:val="center"/>
          </w:tcPr>
          <w:p w14:paraId="5EDABD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98AA9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2FD387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CB4B68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FA3F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95A0F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A70B52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1DDF5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184D0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55E67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D15D8F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878BE6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A2C3E6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839560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1706F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FF7C61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40F13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D2920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DF92EC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C124D36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68DD2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6419719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0FD376DD">
            <w:pPr>
              <w:spacing w:after="0"/>
            </w:pPr>
            <w:r>
              <w:rPr>
                <w:sz w:val="17"/>
              </w:rPr>
              <w:t>分子检测（Xpert或Xpert Ultra）</w:t>
            </w:r>
          </w:p>
        </w:tc>
        <w:tc>
          <w:tcPr>
            <w:tcW w:w="641" w:type="dxa"/>
            <w:vAlign w:val="center"/>
          </w:tcPr>
          <w:p w14:paraId="6F82DB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37C38C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D6EE3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A336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166014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2B3B2B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70AA0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0A0DFF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0C031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D22DD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7EFAD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F3EBD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9DC8E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25CE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47FAF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8F1152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6C2959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36F89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26E6A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C3F1289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4319C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386F1E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532913F7">
            <w:pPr>
              <w:spacing w:after="0"/>
            </w:pPr>
            <w:r>
              <w:rPr>
                <w:sz w:val="17"/>
              </w:rPr>
              <w:t>分子检测（tNGS）</w:t>
            </w:r>
          </w:p>
        </w:tc>
        <w:tc>
          <w:tcPr>
            <w:tcW w:w="641" w:type="dxa"/>
            <w:vAlign w:val="center"/>
          </w:tcPr>
          <w:p w14:paraId="673A0B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A5A9C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1E15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D1D03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675D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EE386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C54538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267F10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E1929A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7773C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0DC08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F6109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56C3A4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3031D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A79345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EDCAA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6F545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22210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C2AD6D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0B4E47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FD55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DE09290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0C1E94A4">
            <w:pPr>
              <w:spacing w:after="0"/>
            </w:pPr>
            <w:r>
              <w:rPr>
                <w:sz w:val="17"/>
              </w:rPr>
              <w:t>耐药/分型（DST）⑨</w:t>
            </w:r>
          </w:p>
        </w:tc>
        <w:tc>
          <w:tcPr>
            <w:tcW w:w="641" w:type="dxa"/>
            <w:vAlign w:val="center"/>
          </w:tcPr>
          <w:p w14:paraId="55D1F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167B9F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A23B5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004475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7636A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2B35F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F2CC2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68CD8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41D1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2EB5EC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4DD65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CE8C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485B9B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0A8B9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94AD05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1559C0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7AFE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36A2F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B31257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BEC833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46136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EE5CB9E">
            <w:pPr>
              <w:spacing w:after="0"/>
            </w:pPr>
            <w:r>
              <w:rPr>
                <w:sz w:val="17"/>
              </w:rPr>
              <w:t>TB病原学</w:t>
            </w:r>
          </w:p>
        </w:tc>
        <w:tc>
          <w:tcPr>
            <w:tcW w:w="641" w:type="dxa"/>
            <w:vAlign w:val="center"/>
          </w:tcPr>
          <w:p w14:paraId="7824D20C">
            <w:pPr>
              <w:spacing w:after="0"/>
            </w:pPr>
            <w:r>
              <w:rPr>
                <w:sz w:val="17"/>
              </w:rPr>
              <w:t>耐药/分型（WGS）⑨</w:t>
            </w:r>
          </w:p>
        </w:tc>
        <w:tc>
          <w:tcPr>
            <w:tcW w:w="641" w:type="dxa"/>
            <w:vAlign w:val="center"/>
          </w:tcPr>
          <w:p w14:paraId="76977B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277B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F6E66A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6E6C5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C6152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500F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5C62C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3679D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38600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97277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BDC7F5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F385B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B8154D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7683D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5F9D1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BDF8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40C209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D97714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E2871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0F97465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3470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AA22039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641" w:type="dxa"/>
            <w:vAlign w:val="center"/>
          </w:tcPr>
          <w:p w14:paraId="1CFA8851">
            <w:pPr>
              <w:spacing w:after="0"/>
            </w:pPr>
            <w:r>
              <w:rPr>
                <w:sz w:val="17"/>
              </w:rPr>
              <w:t>胸部影像（CT）①</w:t>
            </w:r>
          </w:p>
        </w:tc>
        <w:tc>
          <w:tcPr>
            <w:tcW w:w="641" w:type="dxa"/>
            <w:vAlign w:val="center"/>
          </w:tcPr>
          <w:p w14:paraId="64AEF78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CE263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3C71F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15A2F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2CD5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34F915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6B8B27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7CC7B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E395F8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508B6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C76A5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DA6E5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A24E3C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F221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4843F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7928A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E0A30E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C2E936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884ECE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78F193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493CB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3691D27">
            <w:pPr>
              <w:spacing w:after="0"/>
            </w:pPr>
            <w:r>
              <w:rPr>
                <w:sz w:val="17"/>
              </w:rPr>
              <w:t>影像学</w:t>
            </w:r>
          </w:p>
        </w:tc>
        <w:tc>
          <w:tcPr>
            <w:tcW w:w="641" w:type="dxa"/>
            <w:vAlign w:val="center"/>
          </w:tcPr>
          <w:p w14:paraId="6CD2A592">
            <w:pPr>
              <w:spacing w:after="0"/>
            </w:pPr>
            <w:r>
              <w:rPr>
                <w:sz w:val="17"/>
              </w:rPr>
              <w:t>胸部影像（CXR）①</w:t>
            </w:r>
          </w:p>
        </w:tc>
        <w:tc>
          <w:tcPr>
            <w:tcW w:w="641" w:type="dxa"/>
            <w:vAlign w:val="center"/>
          </w:tcPr>
          <w:p w14:paraId="139E547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7E9146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EC6013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43BFE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FC1E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81475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1E9C8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FC50E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A646C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BFAD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E3066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D0DA8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B5B078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DA2FF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4F2B9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68D15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AC68A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F643AE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6A70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354A28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7130A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550E81FC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641" w:type="dxa"/>
            <w:vAlign w:val="center"/>
          </w:tcPr>
          <w:p w14:paraId="500AEDE8">
            <w:pPr>
              <w:spacing w:after="0"/>
            </w:pPr>
            <w:r>
              <w:rPr>
                <w:sz w:val="17"/>
              </w:rPr>
              <w:t>HbA1c⑥</w:t>
            </w:r>
          </w:p>
        </w:tc>
        <w:tc>
          <w:tcPr>
            <w:tcW w:w="641" w:type="dxa"/>
            <w:vAlign w:val="center"/>
          </w:tcPr>
          <w:p w14:paraId="28B814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481966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698D3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F932BC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36C29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B7A324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7C0FD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99675F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6CEA1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A40C41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E0D2DF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86FB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504C4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DF9463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9B6CD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A16466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DF9207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21E47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8DE872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2FFE140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7CCDA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F059EF6">
            <w:pPr>
              <w:spacing w:after="0"/>
            </w:pPr>
            <w:r>
              <w:rPr>
                <w:sz w:val="17"/>
              </w:rPr>
              <w:t>代谢管理</w:t>
            </w:r>
          </w:p>
        </w:tc>
        <w:tc>
          <w:tcPr>
            <w:tcW w:w="641" w:type="dxa"/>
            <w:vAlign w:val="center"/>
          </w:tcPr>
          <w:p w14:paraId="00003367">
            <w:pPr>
              <w:spacing w:after="0"/>
            </w:pPr>
            <w:r>
              <w:rPr>
                <w:sz w:val="17"/>
              </w:rPr>
              <w:t>血糖监测（空腹/随机）</w:t>
            </w:r>
          </w:p>
        </w:tc>
        <w:tc>
          <w:tcPr>
            <w:tcW w:w="641" w:type="dxa"/>
            <w:vAlign w:val="center"/>
          </w:tcPr>
          <w:p w14:paraId="68DFA43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BD340C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2DB421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2DE405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901B8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E89B4F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6AA01E7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14AC8A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86304B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D550DA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568BE0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67FD99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6A7CCC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518D66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B4D5D7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76AD1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2FBD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B5EA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5EEB7D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FF23468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504F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41" w:type="dxa"/>
            <w:vAlign w:val="center"/>
          </w:tcPr>
          <w:p w14:paraId="108DDD35">
            <w:pPr>
              <w:spacing w:after="0"/>
            </w:pPr>
            <w:r>
              <w:rPr>
                <w:sz w:val="17"/>
              </w:rPr>
              <w:t>代谢管理（部分受试者）</w:t>
            </w:r>
          </w:p>
        </w:tc>
        <w:tc>
          <w:tcPr>
            <w:tcW w:w="641" w:type="dxa"/>
            <w:vAlign w:val="center"/>
          </w:tcPr>
          <w:p w14:paraId="62615FE1">
            <w:pPr>
              <w:spacing w:after="0"/>
            </w:pPr>
            <w:r>
              <w:rPr>
                <w:sz w:val="17"/>
              </w:rPr>
              <w:t>动态血糖监测（CGM）</w:t>
            </w:r>
          </w:p>
        </w:tc>
        <w:tc>
          <w:tcPr>
            <w:tcW w:w="641" w:type="dxa"/>
            <w:vAlign w:val="center"/>
          </w:tcPr>
          <w:p w14:paraId="7A3D837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14165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4265B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1C1E6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8F35E4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1DFA9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D60F15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56429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8D7FF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EDF42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3BD590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10D70E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71F5A4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ED43B7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C63EBE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85B4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962A63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25AB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184DD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9F3B8C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1C465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A02E166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641" w:type="dxa"/>
            <w:vAlign w:val="center"/>
          </w:tcPr>
          <w:p w14:paraId="61F9407B">
            <w:pPr>
              <w:spacing w:after="0"/>
            </w:pPr>
            <w:r>
              <w:rPr>
                <w:sz w:val="17"/>
              </w:rPr>
              <w:t>PK密集采血⑦</w:t>
            </w:r>
          </w:p>
        </w:tc>
        <w:tc>
          <w:tcPr>
            <w:tcW w:w="641" w:type="dxa"/>
            <w:vAlign w:val="center"/>
          </w:tcPr>
          <w:p w14:paraId="36E92D1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4B765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5E2795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E4A210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306E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5CC12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11B72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46373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F246F0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DA6DF2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AEC74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DF9B8C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9E65E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0C2D0C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E49E18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E72A6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53EC42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186FA8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33C9F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952EAC8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381A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D9D7735">
            <w:pPr>
              <w:spacing w:after="0"/>
            </w:pPr>
            <w:r>
              <w:rPr>
                <w:sz w:val="17"/>
              </w:rPr>
              <w:t>药代/药效（部分受试者）</w:t>
            </w:r>
          </w:p>
        </w:tc>
        <w:tc>
          <w:tcPr>
            <w:tcW w:w="641" w:type="dxa"/>
            <w:vAlign w:val="center"/>
          </w:tcPr>
          <w:p w14:paraId="786FA07E">
            <w:pPr>
              <w:spacing w:after="0"/>
            </w:pPr>
            <w:r>
              <w:rPr>
                <w:sz w:val="17"/>
              </w:rPr>
              <w:t>PK稀疏采血⑦</w:t>
            </w:r>
          </w:p>
        </w:tc>
        <w:tc>
          <w:tcPr>
            <w:tcW w:w="641" w:type="dxa"/>
            <w:vAlign w:val="center"/>
          </w:tcPr>
          <w:p w14:paraId="023EC74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28BCAE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6B8174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B3A64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DF541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77649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EA1ACD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424183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5A8676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4EC3B8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A4BDCE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697D2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91CF7C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C5AD26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938C5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9FF8FF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AA7D8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DAC10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07D63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C0AAF6F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669F4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6C17F707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338981F7">
            <w:pPr>
              <w:spacing w:after="0"/>
            </w:pPr>
            <w:r>
              <w:rPr>
                <w:sz w:val="17"/>
              </w:rPr>
              <w:t>呼气检测（VOCs）</w:t>
            </w:r>
          </w:p>
        </w:tc>
        <w:tc>
          <w:tcPr>
            <w:tcW w:w="641" w:type="dxa"/>
            <w:vAlign w:val="center"/>
          </w:tcPr>
          <w:p w14:paraId="3E6A4DE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6304CA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350970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A8B9EE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FA2AC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6D213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44658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7BDB8D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D33D20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6D26A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4598DD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5087B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7C7863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B0A351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0D3B7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9F63B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7FDF7F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628B9F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F14A94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6F8A49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343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3F102493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270EAB89">
            <w:pPr>
              <w:spacing w:after="0"/>
            </w:pPr>
            <w:r>
              <w:rPr>
                <w:sz w:val="17"/>
              </w:rPr>
              <w:t>血浆 cfDNA (CRISPR)</w:t>
            </w:r>
          </w:p>
        </w:tc>
        <w:tc>
          <w:tcPr>
            <w:tcW w:w="641" w:type="dxa"/>
            <w:vAlign w:val="center"/>
          </w:tcPr>
          <w:p w14:paraId="626EA0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A5A92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8B3ECF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6F4CC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30BC39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ED6F79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275CFA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588951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820BAD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5DEB2F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DA58D7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59BD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F7C7CA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E1B0C9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87722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C1F9C5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2BEE5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AAE084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EE4E7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ADA115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251CA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24EC312F">
            <w:pPr>
              <w:spacing w:after="0"/>
            </w:pPr>
            <w:r>
              <w:rPr>
                <w:sz w:val="17"/>
              </w:rPr>
              <w:t>生物标志物</w:t>
            </w:r>
          </w:p>
        </w:tc>
        <w:tc>
          <w:tcPr>
            <w:tcW w:w="641" w:type="dxa"/>
            <w:vAlign w:val="center"/>
          </w:tcPr>
          <w:p w14:paraId="30692460">
            <w:pPr>
              <w:spacing w:after="0"/>
            </w:pPr>
            <w:r>
              <w:rPr>
                <w:sz w:val="17"/>
              </w:rPr>
              <w:t>TB22检测</w:t>
            </w:r>
          </w:p>
        </w:tc>
        <w:tc>
          <w:tcPr>
            <w:tcW w:w="641" w:type="dxa"/>
            <w:vAlign w:val="center"/>
          </w:tcPr>
          <w:p w14:paraId="0E2BD5B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8D48D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1F43D1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DF0CD3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A5460B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3FCF3D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EA3CE0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BFA06A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5E83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FF6DA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CFDEF9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12B67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B2840C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7DF03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0BF73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FB57C7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A437A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B6F501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BD2EA0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C297096">
            <w:pPr>
              <w:spacing w:after="0"/>
            </w:pPr>
            <w:r>
              <w:rPr>
                <w:sz w:val="17"/>
              </w:rPr>
              <w:t>-</w:t>
            </w:r>
          </w:p>
        </w:tc>
      </w:tr>
      <w:tr w14:paraId="2B2E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1D1F50A2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641" w:type="dxa"/>
            <w:vAlign w:val="center"/>
          </w:tcPr>
          <w:p w14:paraId="49D05B7F">
            <w:pPr>
              <w:spacing w:after="0"/>
            </w:pPr>
            <w:r>
              <w:rPr>
                <w:sz w:val="17"/>
              </w:rPr>
              <w:t>不良事件（AE/SAE）收集⑩</w:t>
            </w:r>
          </w:p>
        </w:tc>
        <w:tc>
          <w:tcPr>
            <w:tcW w:w="641" w:type="dxa"/>
            <w:vAlign w:val="center"/>
          </w:tcPr>
          <w:p w14:paraId="768CD2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56CAF3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FADCC9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1A9D80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66B42D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4DA953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D7FFA7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718C38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2128E5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1B3B7D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915DE6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4374BD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917352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A9597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AC515D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817034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9F0CC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A7600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5372C5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59A6375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1235C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78248B3">
            <w:pPr>
              <w:spacing w:after="0"/>
            </w:pPr>
            <w:r>
              <w:rPr>
                <w:sz w:val="17"/>
              </w:rPr>
              <w:t>结局/安全性</w:t>
            </w:r>
          </w:p>
        </w:tc>
        <w:tc>
          <w:tcPr>
            <w:tcW w:w="641" w:type="dxa"/>
            <w:vAlign w:val="center"/>
          </w:tcPr>
          <w:p w14:paraId="2DEAC4DE">
            <w:pPr>
              <w:spacing w:after="0"/>
            </w:pPr>
            <w:r>
              <w:rPr>
                <w:sz w:val="17"/>
              </w:rPr>
              <w:t>疗效结局判定（治愈/失败/复发等）</w:t>
            </w:r>
          </w:p>
        </w:tc>
        <w:tc>
          <w:tcPr>
            <w:tcW w:w="641" w:type="dxa"/>
            <w:vAlign w:val="center"/>
          </w:tcPr>
          <w:p w14:paraId="1F8449A3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C81ABE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353C7F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B239E8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5C446E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67B19B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D3FDF4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BB2B48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4B0B91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9BD93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B99713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CC51B3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0D2D40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0A510A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B130E0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E4BA3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E60854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86BD8A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F3863F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4BADD1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7CA7F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EAD05FE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1AC12D9F">
            <w:pPr>
              <w:spacing w:after="0"/>
            </w:pPr>
            <w:r>
              <w:rPr>
                <w:sz w:val="17"/>
              </w:rPr>
              <w:t>SF-36v2</w:t>
            </w:r>
          </w:p>
        </w:tc>
        <w:tc>
          <w:tcPr>
            <w:tcW w:w="641" w:type="dxa"/>
            <w:vAlign w:val="center"/>
          </w:tcPr>
          <w:p w14:paraId="21D163D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4E73D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903E3C4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51ADF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798088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7EC0D4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F95B36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6305CF1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531DDA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1E7FEB7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17C578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466934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27FA68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CF682F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F6725B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7B9D2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CB4EA2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AB4834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CAC0F8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234ECBB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3D29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739FEEE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6C2520BE">
            <w:pPr>
              <w:spacing w:after="0"/>
            </w:pPr>
            <w:r>
              <w:rPr>
                <w:sz w:val="17"/>
              </w:rPr>
              <w:t>圣乔治呼吸问卷</w:t>
            </w:r>
          </w:p>
        </w:tc>
        <w:tc>
          <w:tcPr>
            <w:tcW w:w="641" w:type="dxa"/>
            <w:vAlign w:val="center"/>
          </w:tcPr>
          <w:p w14:paraId="3429EA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41FC11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0B921FF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4D5FB2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5FFFD1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E58C33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D48171C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428046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3D0597D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3F273C2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C3539A9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369F138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34B5BE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BAC1930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4946756B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3A3902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EA779E6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B6F9E98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8976C11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6AD6AAA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109BA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083F5E25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1D84F95D">
            <w:pPr>
              <w:spacing w:after="0"/>
            </w:pPr>
            <w:r>
              <w:rPr>
                <w:sz w:val="17"/>
              </w:rPr>
              <w:t>CAAT</w:t>
            </w:r>
          </w:p>
        </w:tc>
        <w:tc>
          <w:tcPr>
            <w:tcW w:w="641" w:type="dxa"/>
            <w:vAlign w:val="center"/>
          </w:tcPr>
          <w:p w14:paraId="2F91AFC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1717887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08307B5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70894E6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EF7BC7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0A76BD5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3B6C8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7B1CD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89DE322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C6CF67F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A4FF2F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6EE354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386CB8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40D89D8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2C03151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593C79B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8EBD6EA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5846B12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E24C5BE">
            <w:pPr>
              <w:spacing w:after="0"/>
            </w:pPr>
            <w:r>
              <w:rPr>
                <w:sz w:val="17"/>
              </w:rPr>
              <w:t>-</w:t>
            </w:r>
          </w:p>
        </w:tc>
        <w:tc>
          <w:tcPr>
            <w:tcW w:w="641" w:type="dxa"/>
            <w:vAlign w:val="center"/>
          </w:tcPr>
          <w:p w14:paraId="0D4C42C2">
            <w:pPr>
              <w:spacing w:after="0"/>
            </w:pPr>
            <w:r>
              <w:rPr>
                <w:sz w:val="17"/>
              </w:rPr>
              <w:t>X</w:t>
            </w:r>
          </w:p>
        </w:tc>
      </w:tr>
      <w:tr w14:paraId="033F9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41" w:type="dxa"/>
            <w:vAlign w:val="center"/>
          </w:tcPr>
          <w:p w14:paraId="7855C5F4">
            <w:pPr>
              <w:spacing w:after="0"/>
            </w:pPr>
            <w:r>
              <w:rPr>
                <w:sz w:val="17"/>
              </w:rPr>
              <w:t>问卷调查</w:t>
            </w:r>
          </w:p>
        </w:tc>
        <w:tc>
          <w:tcPr>
            <w:tcW w:w="641" w:type="dxa"/>
            <w:vAlign w:val="center"/>
          </w:tcPr>
          <w:p w14:paraId="2F52AE0E">
            <w:pPr>
              <w:spacing w:after="0"/>
            </w:pPr>
            <w:r>
              <w:rPr>
                <w:sz w:val="17"/>
              </w:rPr>
              <w:t>PRO-CTCAE®</w:t>
            </w:r>
          </w:p>
        </w:tc>
        <w:tc>
          <w:tcPr>
            <w:tcW w:w="641" w:type="dxa"/>
            <w:vAlign w:val="center"/>
          </w:tcPr>
          <w:p w14:paraId="3FC7E46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727063E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89A1A6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41140F4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BBA834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5EA3CC6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287ACC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F7A9789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1F676C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A2925B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FD332E0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B4B191C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82CE485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4571A6BD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4BACFAA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6949F7EB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2B997693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1309D5AE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436F041">
            <w:pPr>
              <w:spacing w:after="0"/>
            </w:pPr>
            <w:r>
              <w:rPr>
                <w:sz w:val="17"/>
              </w:rPr>
              <w:t>X</w:t>
            </w:r>
          </w:p>
        </w:tc>
        <w:tc>
          <w:tcPr>
            <w:tcW w:w="641" w:type="dxa"/>
            <w:vAlign w:val="center"/>
          </w:tcPr>
          <w:p w14:paraId="3826BFE6">
            <w:pPr>
              <w:spacing w:after="0"/>
            </w:pPr>
            <w:r>
              <w:rPr>
                <w:sz w:val="17"/>
              </w:rPr>
              <w:t>X</w:t>
            </w:r>
          </w:p>
        </w:tc>
      </w:tr>
    </w:tbl>
    <w:p w14:paraId="33699207"/>
    <w:p w14:paraId="127573E2">
      <w:pPr>
        <w:pStyle w:val="3"/>
      </w:pPr>
      <w:r>
        <w:t>最小化交叉引用</w:t>
      </w:r>
    </w:p>
    <w:p w14:paraId="2CEF7FF0">
      <w:pPr>
        <w:pStyle w:val="16"/>
      </w:pPr>
      <w:r>
        <w:t>AE/SAE与DAIDS分级：SOP06 + SOP10；EDC自动触发：SOP09。</w:t>
      </w:r>
    </w:p>
    <w:p w14:paraId="78488674">
      <w:pPr>
        <w:pStyle w:val="16"/>
      </w:pPr>
      <w:r>
        <w:t>影像：SOP14；微生物学：SOP16；结局/CEC：SOP15。</w:t>
      </w:r>
    </w:p>
    <w:p w14:paraId="6482D6DD">
      <w:pPr>
        <w:pStyle w:val="16"/>
      </w:pPr>
      <w:r>
        <w:t>生物样本/呼出气等探索性：SOP17 / SOP18。</w:t>
      </w:r>
    </w:p>
    <w:sectPr>
      <w:pgSz w:w="15840" w:h="12240" w:orient="landscape"/>
      <w:pgMar w:top="1008" w:right="864" w:bottom="1008" w:left="8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F1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960</Words>
  <Characters>1180</Characters>
  <Lines>0</Lines>
  <Paragraphs>0</Paragraphs>
  <TotalTime>0</TotalTime>
  <ScaleCrop>false</ScaleCrop>
  <LinksUpToDate>false</LinksUpToDate>
  <CharactersWithSpaces>1210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付亮</cp:lastModifiedBy>
  <dcterms:modified xsi:type="dcterms:W3CDTF">2026-03-04T14:50:27Z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eyJoZGlkIjoiZTY1YTEzNzUzNjc3OTdhYTczZDYyMDcwZjdjMDcyY2UiLCJ1c2VySWQiOiIyMDkyMjY1MzMifQ==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57546A5ABC2C41169D6897BB53E14F2A_12</vt:lpwstr>
  </property>
</Properties>
</file>